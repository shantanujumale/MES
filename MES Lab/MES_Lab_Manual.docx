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5BD957">
      <w:pPr>
        <w:spacing w:before="100" w:beforeAutospacing="1" w:after="100" w:afterAutospacing="1" w:line="240" w:lineRule="auto"/>
        <w:jc w:val="center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EXPERIMENT 1</w:t>
      </w:r>
    </w:p>
    <w:p w14:paraId="38098803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To understand and familiarize with the training kits and programming software used for Intel 8051 and Atmel AT89C51 microcontrollers.</w:t>
      </w:r>
    </w:p>
    <w:p w14:paraId="64F4EAEC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i. Aim</w:t>
      </w:r>
    </w:p>
    <w:p w14:paraId="22E5542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To study and understand the architecture, functional blocks, pin configuration, and operation of Intel 8051/AT89C51 microcontroller training kits and to familiarize with the EdSim51 simulator and programming workflow.</w:t>
      </w:r>
    </w:p>
    <w:p w14:paraId="52DB002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36A21F7A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ii. Course Outcome Mapped (COs)</w:t>
      </w:r>
    </w:p>
    <w:p w14:paraId="049E6B7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CO1:</w:t>
      </w: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Program microcontrollers to perform basic arithmetic and logical operations.</w:t>
      </w:r>
    </w:p>
    <w:p w14:paraId="4C8D1CB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5C92FDE1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iii. PO/PSO Mapped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"/>
        <w:gridCol w:w="885"/>
        <w:gridCol w:w="885"/>
        <w:gridCol w:w="885"/>
        <w:gridCol w:w="886"/>
        <w:gridCol w:w="886"/>
        <w:gridCol w:w="886"/>
        <w:gridCol w:w="886"/>
        <w:gridCol w:w="886"/>
        <w:gridCol w:w="886"/>
      </w:tblGrid>
      <w:tr w14:paraId="1A4368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5" w:type="dxa"/>
          </w:tcPr>
          <w:p w14:paraId="058D0FD5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PO1</w:t>
            </w:r>
          </w:p>
        </w:tc>
        <w:tc>
          <w:tcPr>
            <w:tcW w:w="885" w:type="dxa"/>
          </w:tcPr>
          <w:p w14:paraId="0FA50A4A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PO2</w:t>
            </w:r>
          </w:p>
        </w:tc>
        <w:tc>
          <w:tcPr>
            <w:tcW w:w="885" w:type="dxa"/>
          </w:tcPr>
          <w:p w14:paraId="49887D4B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PO3</w:t>
            </w:r>
          </w:p>
        </w:tc>
        <w:tc>
          <w:tcPr>
            <w:tcW w:w="885" w:type="dxa"/>
          </w:tcPr>
          <w:p w14:paraId="143B79DE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PO4</w:t>
            </w:r>
          </w:p>
        </w:tc>
        <w:tc>
          <w:tcPr>
            <w:tcW w:w="886" w:type="dxa"/>
          </w:tcPr>
          <w:p w14:paraId="48BF0866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PO5</w:t>
            </w:r>
          </w:p>
        </w:tc>
        <w:tc>
          <w:tcPr>
            <w:tcW w:w="886" w:type="dxa"/>
          </w:tcPr>
          <w:p w14:paraId="63B20738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PO9</w:t>
            </w:r>
          </w:p>
        </w:tc>
        <w:tc>
          <w:tcPr>
            <w:tcW w:w="886" w:type="dxa"/>
          </w:tcPr>
          <w:p w14:paraId="3FCBEB33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PO10</w:t>
            </w:r>
          </w:p>
        </w:tc>
        <w:tc>
          <w:tcPr>
            <w:tcW w:w="886" w:type="dxa"/>
          </w:tcPr>
          <w:p w14:paraId="0D0AE709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PO11</w:t>
            </w:r>
          </w:p>
        </w:tc>
        <w:tc>
          <w:tcPr>
            <w:tcW w:w="886" w:type="dxa"/>
          </w:tcPr>
          <w:p w14:paraId="764E0022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PO12</w:t>
            </w:r>
          </w:p>
        </w:tc>
        <w:tc>
          <w:tcPr>
            <w:tcW w:w="886" w:type="dxa"/>
          </w:tcPr>
          <w:p w14:paraId="29681D93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PSO1</w:t>
            </w:r>
          </w:p>
        </w:tc>
      </w:tr>
    </w:tbl>
    <w:p w14:paraId="5EBF0F2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62B5AC1A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iv. Prerequisite</w:t>
      </w:r>
    </w:p>
    <w:p w14:paraId="6E9846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Basic knowledge of digital electronics</w:t>
      </w:r>
    </w:p>
    <w:p w14:paraId="62CADE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Understanding of microprocessor basics (ALU, registers, memory)</w:t>
      </w:r>
    </w:p>
    <w:p w14:paraId="1BBF623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Familiarity with binary and hexadecimal system</w:t>
      </w:r>
    </w:p>
    <w:p w14:paraId="182829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Basic understanding of assembly language</w:t>
      </w:r>
    </w:p>
    <w:p w14:paraId="57D1E82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2AC49BEE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v. Theory</w:t>
      </w:r>
    </w:p>
    <w:p w14:paraId="539EB8ED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Overview of 8051 / AT89C51</w:t>
      </w:r>
    </w:p>
    <w:p w14:paraId="0B29302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The 8051 is an 8-bit microcontroller with the following features:</w:t>
      </w:r>
    </w:p>
    <w:p w14:paraId="4629B3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4 KB ROM (on-chip)</w:t>
      </w:r>
    </w:p>
    <w:p w14:paraId="48E43C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128 bytes RAM</w:t>
      </w:r>
    </w:p>
    <w:p w14:paraId="76FAA9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Two 16-bit timers (Timer0, Timer1)</w:t>
      </w:r>
    </w:p>
    <w:p w14:paraId="094C20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32 I/O pins (4 Ports)</w:t>
      </w:r>
    </w:p>
    <w:p w14:paraId="487D04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Serial communication (UART)</w:t>
      </w:r>
    </w:p>
    <w:p w14:paraId="7F2440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6 interrupts</w:t>
      </w:r>
    </w:p>
    <w:p w14:paraId="2CCC7AC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Training Kit Components</w:t>
      </w:r>
    </w:p>
    <w:p w14:paraId="3B8FB2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Microcontroller socket</w:t>
      </w:r>
    </w:p>
    <w:p w14:paraId="12BC38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On-board LEDs</w:t>
      </w:r>
    </w:p>
    <w:p w14:paraId="59DE64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7-segment displays</w:t>
      </w:r>
    </w:p>
    <w:p w14:paraId="43C28A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Keypad interface</w:t>
      </w:r>
    </w:p>
    <w:p w14:paraId="193998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LCD module interface</w:t>
      </w:r>
    </w:p>
    <w:p w14:paraId="519303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Serial port interface</w:t>
      </w:r>
    </w:p>
    <w:p w14:paraId="0FF56D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Reset circuitry</w:t>
      </w:r>
    </w:p>
    <w:p w14:paraId="556AB9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Crystal oscillator</w:t>
      </w:r>
    </w:p>
    <w:p w14:paraId="7A4F05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Power supply (5V regulated)</w:t>
      </w:r>
    </w:p>
    <w:p w14:paraId="448E5B1D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EdSim51 Simulator</w:t>
      </w:r>
    </w:p>
    <w:p w14:paraId="244A519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A virtual environment used to:</w:t>
      </w:r>
    </w:p>
    <w:p w14:paraId="5227B5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Write and debug 8051 assembly programs</w:t>
      </w:r>
    </w:p>
    <w:p w14:paraId="586F19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View register, memory, and SFR states</w:t>
      </w:r>
    </w:p>
    <w:p w14:paraId="39372E4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Observe hardware behavior (LCD, UART, keypad, LEDs)</w:t>
      </w:r>
    </w:p>
    <w:p w14:paraId="63A56EA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Simulate timing and execution cycles</w:t>
      </w:r>
    </w:p>
    <w:p w14:paraId="5C938BFB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vi. Software Required</w:t>
      </w:r>
    </w:p>
    <w:p w14:paraId="236E11A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EdSim51 Simulator</w:t>
      </w:r>
    </w:p>
    <w:p w14:paraId="75C5C7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8051 Microcontroller Trainer Kit</w:t>
      </w:r>
    </w:p>
    <w:p w14:paraId="3F79548A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vii. Procedure</w:t>
      </w:r>
    </w:p>
    <w:p w14:paraId="2CAD02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Power ON the training kit and verify +5V supply.</w:t>
      </w:r>
    </w:p>
    <w:p w14:paraId="045270E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Observe the layout of ports, LEDs, keypad, display modules.</w:t>
      </w:r>
    </w:p>
    <w:p w14:paraId="69C251B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Identify serial interface, timers, and reset circuitry.</w:t>
      </w:r>
    </w:p>
    <w:p w14:paraId="5EC5C6B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Open EdSim51 → Create a new Assembly file.</w:t>
      </w:r>
    </w:p>
    <w:p w14:paraId="6465A0F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Type a sample instruction (e.g., MOV A, #25H).</w:t>
      </w:r>
    </w:p>
    <w:p w14:paraId="29DD03F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Assemble the program → Check for syntax errors.</w:t>
      </w:r>
    </w:p>
    <w:p w14:paraId="1EECF0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Load the .asm file into the simulator.</w:t>
      </w:r>
    </w:p>
    <w:p w14:paraId="02DB973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Step through the code using single-step execution.</w:t>
      </w:r>
    </w:p>
    <w:p w14:paraId="3D44E0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Observe changes in:</w:t>
      </w:r>
    </w:p>
    <w:p w14:paraId="166C934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Accumulator</w:t>
      </w:r>
    </w:p>
    <w:p w14:paraId="5E5A3B3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Registers (R0–R7)</w:t>
      </w:r>
    </w:p>
    <w:p w14:paraId="469EB0E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Timers</w:t>
      </w:r>
    </w:p>
    <w:p w14:paraId="50F66F4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SFRs</w:t>
      </w:r>
    </w:p>
    <w:p w14:paraId="1917E8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Verify memory map and port output behavior.</w:t>
      </w:r>
    </w:p>
    <w:p w14:paraId="4537FFA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Document observations.</w:t>
      </w:r>
    </w:p>
    <w:p w14:paraId="1057AB8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0E5BDED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viii. Program Code (Sample Test Code)</w:t>
      </w:r>
    </w:p>
    <w:p w14:paraId="7580A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MOV A, #25H</w:t>
      </w:r>
    </w:p>
    <w:p w14:paraId="63F5A9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MOV R0, #10H</w:t>
      </w:r>
    </w:p>
    <w:p w14:paraId="62713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ADD A, R0</w:t>
      </w:r>
    </w:p>
    <w:p w14:paraId="2CA57C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HERE: SJMP HERE</w:t>
      </w:r>
    </w:p>
    <w:p w14:paraId="6398263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5EFE6A69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ix. Observations</w:t>
      </w:r>
    </w:p>
    <w:p w14:paraId="61452F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Register A loaded with 25H</w:t>
      </w:r>
    </w:p>
    <w:p w14:paraId="364DC6D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Register R0 loaded with 10H</w:t>
      </w:r>
    </w:p>
    <w:p w14:paraId="60D1CA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ADD instruction executed</w:t>
      </w:r>
    </w:p>
    <w:p w14:paraId="6B5BD4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A = 35H after addition</w:t>
      </w:r>
    </w:p>
    <w:p w14:paraId="710BDB6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SJMP creates an infinite loop</w:t>
      </w:r>
    </w:p>
    <w:p w14:paraId="6EEE3126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x. Result</w:t>
      </w:r>
    </w:p>
    <w:p w14:paraId="38C8C93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Students successfully familiarized themselves with the trainer kit, its functional modules and performed basic assembly program execution using EdSim51.</w:t>
      </w:r>
    </w:p>
    <w:p w14:paraId="09DCCDE1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xi. Outcomes Achieved</w:t>
      </w:r>
    </w:p>
    <w:p w14:paraId="76D2E45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Understood 8051 hardware layout</w:t>
      </w:r>
    </w:p>
    <w:p w14:paraId="138FA3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Understood EdSim51 programming workflow</w:t>
      </w:r>
    </w:p>
    <w:p w14:paraId="00A5EC1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Verified register-level program execution</w:t>
      </w:r>
    </w:p>
    <w:p w14:paraId="53F46F56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xii. Assessment Questions</w:t>
      </w:r>
    </w:p>
    <w:p w14:paraId="636025B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a. Pre-Lab Questions</w:t>
      </w:r>
    </w:p>
    <w:p w14:paraId="7A9481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What is the size of RAM in 8051?</w:t>
      </w:r>
    </w:p>
    <w:p w14:paraId="2E4938C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Name the ports available in 8051.</w:t>
      </w:r>
    </w:p>
    <w:p w14:paraId="4A137EC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What is the function of PSW?</w:t>
      </w:r>
    </w:p>
    <w:p w14:paraId="68F2C43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b. Post-Lab Questions</w:t>
      </w:r>
    </w:p>
    <w:p w14:paraId="445EA03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Differentiate between MOV and MVI instructions.</w:t>
      </w:r>
    </w:p>
    <w:p w14:paraId="7D34375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How does the EdSim simulator display register states?</w:t>
      </w:r>
    </w:p>
    <w:p w14:paraId="573BDFA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What is the role of the reset pin?</w:t>
      </w:r>
    </w:p>
    <w:p w14:paraId="2EFF8B1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c. Viva-Voce Questions</w:t>
      </w:r>
    </w:p>
    <w:p w14:paraId="1C87DC8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Explain the pin configuration of 8051.</w:t>
      </w:r>
    </w:p>
    <w:p w14:paraId="232310F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What is the purpose of Timers?</w:t>
      </w:r>
    </w:p>
    <w:p w14:paraId="134E8DE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What does SFR stand for?</w:t>
      </w:r>
    </w:p>
    <w:p w14:paraId="47A5A26A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d. Industry/Placement-Based Questions (Matrix)</w:t>
      </w:r>
    </w:p>
    <w:tbl>
      <w:tblPr>
        <w:tblStyle w:val="12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26"/>
        <w:gridCol w:w="4621"/>
        <w:gridCol w:w="1803"/>
      </w:tblGrid>
      <w:tr w14:paraId="6EED4F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854A6C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Skill Area</w:t>
            </w:r>
          </w:p>
        </w:tc>
        <w:tc>
          <w:tcPr>
            <w:tcW w:w="0" w:type="auto"/>
            <w:vAlign w:val="center"/>
          </w:tcPr>
          <w:p w14:paraId="228E29A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Industry Question</w:t>
            </w:r>
          </w:p>
        </w:tc>
        <w:tc>
          <w:tcPr>
            <w:tcW w:w="0" w:type="auto"/>
            <w:vAlign w:val="center"/>
          </w:tcPr>
          <w:p w14:paraId="42E1E3C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Experiment Link</w:t>
            </w:r>
          </w:p>
        </w:tc>
      </w:tr>
      <w:tr w14:paraId="13BBB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1191A2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Hardware Debugging</w:t>
            </w:r>
          </w:p>
        </w:tc>
        <w:tc>
          <w:tcPr>
            <w:tcW w:w="0" w:type="auto"/>
            <w:vAlign w:val="center"/>
          </w:tcPr>
          <w:p w14:paraId="5B0DBE0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How do you verify register-level operations?</w:t>
            </w:r>
          </w:p>
        </w:tc>
        <w:tc>
          <w:tcPr>
            <w:tcW w:w="0" w:type="auto"/>
            <w:vAlign w:val="center"/>
          </w:tcPr>
          <w:p w14:paraId="3941288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Exp 1</w:t>
            </w:r>
          </w:p>
        </w:tc>
      </w:tr>
      <w:tr w14:paraId="090E6A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41AA08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Embedded Testing</w:t>
            </w:r>
          </w:p>
        </w:tc>
        <w:tc>
          <w:tcPr>
            <w:tcW w:w="0" w:type="auto"/>
            <w:vAlign w:val="center"/>
          </w:tcPr>
          <w:p w14:paraId="2C8D30F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How do you test I/O port operations in a simulator?</w:t>
            </w:r>
          </w:p>
        </w:tc>
        <w:tc>
          <w:tcPr>
            <w:tcW w:w="0" w:type="auto"/>
            <w:vAlign w:val="center"/>
          </w:tcPr>
          <w:p w14:paraId="3F9D1A8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Exp 1</w:t>
            </w:r>
          </w:p>
        </w:tc>
      </w:tr>
      <w:tr w14:paraId="51C7CA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905897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Assembly Programming</w:t>
            </w:r>
          </w:p>
        </w:tc>
        <w:tc>
          <w:tcPr>
            <w:tcW w:w="0" w:type="auto"/>
            <w:vAlign w:val="center"/>
          </w:tcPr>
          <w:p w14:paraId="3477AA0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How do you load constants into registers?</w:t>
            </w:r>
          </w:p>
        </w:tc>
        <w:tc>
          <w:tcPr>
            <w:tcW w:w="0" w:type="auto"/>
            <w:vAlign w:val="center"/>
          </w:tcPr>
          <w:p w14:paraId="6DC24B1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Exp 1</w:t>
            </w:r>
          </w:p>
        </w:tc>
      </w:tr>
    </w:tbl>
    <w:p w14:paraId="5BD0897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652DE8F0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xiii. Faculty Assessment (Rubrics)</w:t>
      </w:r>
    </w:p>
    <w:tbl>
      <w:tblPr>
        <w:tblStyle w:val="12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66"/>
        <w:gridCol w:w="1387"/>
        <w:gridCol w:w="1027"/>
        <w:gridCol w:w="1257"/>
        <w:gridCol w:w="1226"/>
        <w:gridCol w:w="1487"/>
      </w:tblGrid>
      <w:tr w14:paraId="23246A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2D4E383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Criteria</w:t>
            </w:r>
          </w:p>
        </w:tc>
        <w:tc>
          <w:tcPr>
            <w:tcW w:w="0" w:type="auto"/>
            <w:vAlign w:val="center"/>
          </w:tcPr>
          <w:p w14:paraId="2CCEBD6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Excellent (5)</w:t>
            </w:r>
          </w:p>
        </w:tc>
        <w:tc>
          <w:tcPr>
            <w:tcW w:w="0" w:type="auto"/>
            <w:vAlign w:val="center"/>
          </w:tcPr>
          <w:p w14:paraId="124570E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Good (4)</w:t>
            </w:r>
          </w:p>
        </w:tc>
        <w:tc>
          <w:tcPr>
            <w:tcW w:w="0" w:type="auto"/>
            <w:vAlign w:val="center"/>
          </w:tcPr>
          <w:p w14:paraId="0D08851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Average (3)</w:t>
            </w:r>
          </w:p>
        </w:tc>
        <w:tc>
          <w:tcPr>
            <w:tcW w:w="0" w:type="auto"/>
            <w:vAlign w:val="center"/>
          </w:tcPr>
          <w:p w14:paraId="1AE687E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Poor (2)</w:t>
            </w:r>
          </w:p>
        </w:tc>
        <w:tc>
          <w:tcPr>
            <w:tcW w:w="0" w:type="auto"/>
            <w:vAlign w:val="center"/>
          </w:tcPr>
          <w:p w14:paraId="18F8FD9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Very Poor (1)</w:t>
            </w:r>
          </w:p>
        </w:tc>
      </w:tr>
      <w:tr w14:paraId="45768F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70A63F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Understanding of Kit</w:t>
            </w:r>
          </w:p>
        </w:tc>
        <w:tc>
          <w:tcPr>
            <w:tcW w:w="0" w:type="auto"/>
            <w:vAlign w:val="center"/>
          </w:tcPr>
          <w:p w14:paraId="74AAD5B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Complete</w:t>
            </w:r>
          </w:p>
        </w:tc>
        <w:tc>
          <w:tcPr>
            <w:tcW w:w="0" w:type="auto"/>
            <w:vAlign w:val="center"/>
          </w:tcPr>
          <w:p w14:paraId="58D5FAD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Good</w:t>
            </w:r>
          </w:p>
        </w:tc>
        <w:tc>
          <w:tcPr>
            <w:tcW w:w="0" w:type="auto"/>
            <w:vAlign w:val="center"/>
          </w:tcPr>
          <w:p w14:paraId="2405D66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Moderate</w:t>
            </w:r>
          </w:p>
        </w:tc>
        <w:tc>
          <w:tcPr>
            <w:tcW w:w="0" w:type="auto"/>
            <w:vAlign w:val="center"/>
          </w:tcPr>
          <w:p w14:paraId="0EFF6A1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Low</w:t>
            </w:r>
          </w:p>
        </w:tc>
        <w:tc>
          <w:tcPr>
            <w:tcW w:w="0" w:type="auto"/>
            <w:vAlign w:val="center"/>
          </w:tcPr>
          <w:p w14:paraId="7795B61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Very Low</w:t>
            </w:r>
          </w:p>
        </w:tc>
      </w:tr>
      <w:tr w14:paraId="2F0645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06B2B5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Understanding of Simulator</w:t>
            </w:r>
          </w:p>
        </w:tc>
        <w:tc>
          <w:tcPr>
            <w:tcW w:w="0" w:type="auto"/>
            <w:vAlign w:val="center"/>
          </w:tcPr>
          <w:p w14:paraId="5A6A714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Complete</w:t>
            </w:r>
          </w:p>
        </w:tc>
        <w:tc>
          <w:tcPr>
            <w:tcW w:w="0" w:type="auto"/>
            <w:vAlign w:val="center"/>
          </w:tcPr>
          <w:p w14:paraId="4088DED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Good</w:t>
            </w:r>
          </w:p>
        </w:tc>
        <w:tc>
          <w:tcPr>
            <w:tcW w:w="0" w:type="auto"/>
            <w:vAlign w:val="center"/>
          </w:tcPr>
          <w:p w14:paraId="5DDA292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Moderate</w:t>
            </w:r>
          </w:p>
        </w:tc>
        <w:tc>
          <w:tcPr>
            <w:tcW w:w="0" w:type="auto"/>
            <w:vAlign w:val="center"/>
          </w:tcPr>
          <w:p w14:paraId="1569ED2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Low</w:t>
            </w:r>
          </w:p>
        </w:tc>
        <w:tc>
          <w:tcPr>
            <w:tcW w:w="0" w:type="auto"/>
            <w:vAlign w:val="center"/>
          </w:tcPr>
          <w:p w14:paraId="1BBCA4A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Very Low</w:t>
            </w:r>
          </w:p>
        </w:tc>
      </w:tr>
      <w:tr w14:paraId="1A4CD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EAD07D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Execution Skills</w:t>
            </w:r>
          </w:p>
        </w:tc>
        <w:tc>
          <w:tcPr>
            <w:tcW w:w="0" w:type="auto"/>
            <w:vAlign w:val="center"/>
          </w:tcPr>
          <w:p w14:paraId="6F11DFA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No error</w:t>
            </w:r>
          </w:p>
        </w:tc>
        <w:tc>
          <w:tcPr>
            <w:tcW w:w="0" w:type="auto"/>
            <w:vAlign w:val="center"/>
          </w:tcPr>
          <w:p w14:paraId="1BBEC84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Minor error</w:t>
            </w:r>
          </w:p>
        </w:tc>
        <w:tc>
          <w:tcPr>
            <w:tcW w:w="0" w:type="auto"/>
            <w:vAlign w:val="center"/>
          </w:tcPr>
          <w:p w14:paraId="0115991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Some errors</w:t>
            </w:r>
          </w:p>
        </w:tc>
        <w:tc>
          <w:tcPr>
            <w:tcW w:w="0" w:type="auto"/>
            <w:vAlign w:val="center"/>
          </w:tcPr>
          <w:p w14:paraId="349DFC2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Many errors</w:t>
            </w:r>
          </w:p>
        </w:tc>
        <w:tc>
          <w:tcPr>
            <w:tcW w:w="0" w:type="auto"/>
            <w:vAlign w:val="center"/>
          </w:tcPr>
          <w:p w14:paraId="2BDEB83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Unable to execute</w:t>
            </w:r>
          </w:p>
        </w:tc>
      </w:tr>
      <w:tr w14:paraId="39E878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0DC31D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Documentation</w:t>
            </w:r>
          </w:p>
        </w:tc>
        <w:tc>
          <w:tcPr>
            <w:tcW w:w="0" w:type="auto"/>
            <w:vAlign w:val="center"/>
          </w:tcPr>
          <w:p w14:paraId="6A71F5B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Well structured</w:t>
            </w:r>
          </w:p>
        </w:tc>
        <w:tc>
          <w:tcPr>
            <w:tcW w:w="0" w:type="auto"/>
            <w:vAlign w:val="center"/>
          </w:tcPr>
          <w:p w14:paraId="30EC4A6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Good</w:t>
            </w:r>
          </w:p>
        </w:tc>
        <w:tc>
          <w:tcPr>
            <w:tcW w:w="0" w:type="auto"/>
            <w:vAlign w:val="center"/>
          </w:tcPr>
          <w:p w14:paraId="73F0312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Satisfactory</w:t>
            </w:r>
          </w:p>
        </w:tc>
        <w:tc>
          <w:tcPr>
            <w:tcW w:w="0" w:type="auto"/>
            <w:vAlign w:val="center"/>
          </w:tcPr>
          <w:p w14:paraId="6099B0A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Incomplete</w:t>
            </w:r>
          </w:p>
        </w:tc>
        <w:tc>
          <w:tcPr>
            <w:tcW w:w="0" w:type="auto"/>
            <w:vAlign w:val="center"/>
          </w:tcPr>
          <w:p w14:paraId="031AE5A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Poor</w:t>
            </w:r>
          </w:p>
        </w:tc>
      </w:tr>
    </w:tbl>
    <w:p w14:paraId="552037E9">
      <w:pPr>
        <w:rPr>
          <w:rFonts w:ascii="Times New Roman" w:hAnsi="Times New Roman" w:cs="Times New Roman"/>
          <w:sz w:val="24"/>
          <w:szCs w:val="24"/>
        </w:rPr>
      </w:pPr>
    </w:p>
    <w:p w14:paraId="51024EA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5D89106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en-IN" w:eastAsia="en-IN"/>
        </w:rPr>
        <w:t>EXPERIMENT 2</w:t>
      </w:r>
    </w:p>
    <w:p w14:paraId="304048D4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en-IN" w:eastAsia="en-IN"/>
        </w:rPr>
        <w:t>To perform basic arithmetic operations using a microcontroller and verify the results.</w:t>
      </w:r>
    </w:p>
    <w:p w14:paraId="29C80D9C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i. Aim</w:t>
      </w:r>
    </w:p>
    <w:p w14:paraId="0A73FB8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To write and execute 8051 assembly programs to perform arithmetic operations such as addition, subtraction, multiplication, and division.</w:t>
      </w:r>
    </w:p>
    <w:p w14:paraId="1E8652D3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ii. Course Outcome Mapped</w:t>
      </w:r>
    </w:p>
    <w:p w14:paraId="61CA67F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CO1</w:t>
      </w:r>
    </w:p>
    <w:p w14:paraId="2D02FC38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iii. PO/PSO Mapped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4"/>
        <w:gridCol w:w="984"/>
        <w:gridCol w:w="984"/>
        <w:gridCol w:w="984"/>
        <w:gridCol w:w="984"/>
        <w:gridCol w:w="984"/>
        <w:gridCol w:w="984"/>
        <w:gridCol w:w="984"/>
        <w:gridCol w:w="984"/>
      </w:tblGrid>
      <w:tr w14:paraId="209411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4" w:type="dxa"/>
          </w:tcPr>
          <w:p w14:paraId="5F102B8C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PO1</w:t>
            </w:r>
          </w:p>
        </w:tc>
        <w:tc>
          <w:tcPr>
            <w:tcW w:w="984" w:type="dxa"/>
          </w:tcPr>
          <w:p w14:paraId="0A637919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PO2</w:t>
            </w:r>
          </w:p>
        </w:tc>
        <w:tc>
          <w:tcPr>
            <w:tcW w:w="984" w:type="dxa"/>
          </w:tcPr>
          <w:p w14:paraId="25296264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PO3</w:t>
            </w:r>
          </w:p>
        </w:tc>
        <w:tc>
          <w:tcPr>
            <w:tcW w:w="984" w:type="dxa"/>
          </w:tcPr>
          <w:p w14:paraId="3FB0538B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PO4</w:t>
            </w:r>
          </w:p>
        </w:tc>
        <w:tc>
          <w:tcPr>
            <w:tcW w:w="984" w:type="dxa"/>
          </w:tcPr>
          <w:p w14:paraId="6A81E4B1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PO5</w:t>
            </w:r>
          </w:p>
        </w:tc>
        <w:tc>
          <w:tcPr>
            <w:tcW w:w="984" w:type="dxa"/>
          </w:tcPr>
          <w:p w14:paraId="142F5B68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PO9</w:t>
            </w:r>
          </w:p>
        </w:tc>
        <w:tc>
          <w:tcPr>
            <w:tcW w:w="984" w:type="dxa"/>
          </w:tcPr>
          <w:p w14:paraId="77D256FB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PO10</w:t>
            </w:r>
          </w:p>
        </w:tc>
        <w:tc>
          <w:tcPr>
            <w:tcW w:w="984" w:type="dxa"/>
          </w:tcPr>
          <w:p w14:paraId="5B5FCFD8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PO11</w:t>
            </w:r>
          </w:p>
        </w:tc>
        <w:tc>
          <w:tcPr>
            <w:tcW w:w="984" w:type="dxa"/>
          </w:tcPr>
          <w:p w14:paraId="05B58AA2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PSO1</w:t>
            </w:r>
          </w:p>
        </w:tc>
      </w:tr>
    </w:tbl>
    <w:p w14:paraId="4F8277D5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iv. Prerequisite</w:t>
      </w:r>
    </w:p>
    <w:p w14:paraId="5B3C06E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Basic assembly instructions</w:t>
      </w:r>
    </w:p>
    <w:p w14:paraId="28E10A8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Register and memory organization</w:t>
      </w:r>
    </w:p>
    <w:p w14:paraId="7234DEB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Arithmetic flags (CY, AC)</w:t>
      </w:r>
    </w:p>
    <w:p w14:paraId="7151E441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v. Theory</w:t>
      </w:r>
    </w:p>
    <w:p w14:paraId="6DAE8B8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Arithmetic Instructions</w:t>
      </w:r>
    </w:p>
    <w:p w14:paraId="5C2B5B8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ADD A, Rn</w:t>
      </w: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→ A = A + Rn</w:t>
      </w:r>
    </w:p>
    <w:p w14:paraId="0663781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ADDC A, Rn</w:t>
      </w: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→ A = A + Rn + Carry</w:t>
      </w:r>
    </w:p>
    <w:p w14:paraId="3103556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SUBB A, Rn</w:t>
      </w: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→ A = A – Rn – Carry</w:t>
      </w:r>
    </w:p>
    <w:p w14:paraId="67F0806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MUL AB</w:t>
      </w: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→ A = lower byte, B = higher byte</w:t>
      </w:r>
    </w:p>
    <w:p w14:paraId="722622F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DIV AB</w:t>
      </w: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→ A = quotient, B = remainder</w:t>
      </w:r>
    </w:p>
    <w:p w14:paraId="3C17E812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vi. Software Required</w:t>
      </w:r>
    </w:p>
    <w:p w14:paraId="7C2ED71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EdSim51</w:t>
      </w:r>
    </w:p>
    <w:p w14:paraId="44AACE3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Training Kit</w:t>
      </w:r>
    </w:p>
    <w:p w14:paraId="67B73089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vii. Procedure</w:t>
      </w:r>
    </w:p>
    <w:p w14:paraId="79CDD5F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Write arithmetic programs in EdSim51 editor.</w:t>
      </w:r>
    </w:p>
    <w:p w14:paraId="6895D7D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Assemble to check for syntax errors.</w:t>
      </w:r>
    </w:p>
    <w:p w14:paraId="57864A0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Load into simulator.</w:t>
      </w:r>
    </w:p>
    <w:p w14:paraId="55D25F6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Observe SFR, FLAG, and register states.</w:t>
      </w:r>
    </w:p>
    <w:p w14:paraId="02A2FE7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Verify CY/AC flags.</w:t>
      </w:r>
    </w:p>
    <w:p w14:paraId="63FAC97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Document outputs.</w:t>
      </w:r>
    </w:p>
    <w:p w14:paraId="270EC7BF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viii. Program Code</w:t>
      </w:r>
    </w:p>
    <w:p w14:paraId="7D11C01A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(a) Addition</w:t>
      </w:r>
    </w:p>
    <w:p w14:paraId="2D039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MOV A, #25H</w:t>
      </w:r>
    </w:p>
    <w:p w14:paraId="7ECBB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MOV R0, #12H</w:t>
      </w:r>
    </w:p>
    <w:p w14:paraId="673F05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ADD A, R0   ; Result = 37H</w:t>
      </w:r>
    </w:p>
    <w:p w14:paraId="77C0F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HERE: SJMP HERE</w:t>
      </w:r>
    </w:p>
    <w:p w14:paraId="41AEE6CA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(b) Subtraction</w:t>
      </w:r>
    </w:p>
    <w:p w14:paraId="6DD8B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MOV A, #50H</w:t>
      </w:r>
    </w:p>
    <w:p w14:paraId="2D99A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MOV R1, #20H</w:t>
      </w:r>
    </w:p>
    <w:p w14:paraId="7AE000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SUBB A, R1</w:t>
      </w:r>
    </w:p>
    <w:p w14:paraId="7E8D3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SJMP $</w:t>
      </w:r>
    </w:p>
    <w:p w14:paraId="0AEC9E1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(c) Multiplication</w:t>
      </w:r>
    </w:p>
    <w:p w14:paraId="3278B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MOV A, #12H</w:t>
      </w:r>
    </w:p>
    <w:p w14:paraId="5B43B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MOV B, #05H</w:t>
      </w:r>
    </w:p>
    <w:p w14:paraId="4F7616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MUL AB</w:t>
      </w:r>
    </w:p>
    <w:p w14:paraId="004A1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SJMP $</w:t>
      </w:r>
    </w:p>
    <w:p w14:paraId="3460581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(d) Division</w:t>
      </w:r>
    </w:p>
    <w:p w14:paraId="6F1FC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MOV A, #40H</w:t>
      </w:r>
    </w:p>
    <w:p w14:paraId="30EE0C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MOV B, #08H</w:t>
      </w:r>
    </w:p>
    <w:p w14:paraId="37684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DIV AB</w:t>
      </w:r>
    </w:p>
    <w:p w14:paraId="50B1BC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SJMP $</w:t>
      </w:r>
    </w:p>
    <w:p w14:paraId="4D8A395D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ix. Observations</w:t>
      </w:r>
    </w:p>
    <w:p w14:paraId="4AC791A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ADD result = 37H</w:t>
      </w:r>
    </w:p>
    <w:p w14:paraId="652BB0F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SUBB result = 30H</w:t>
      </w:r>
    </w:p>
    <w:p w14:paraId="583028B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MUL result = 3C H</w:t>
      </w:r>
    </w:p>
    <w:p w14:paraId="28BABF0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DIV quotient = 08H, remainder = 00H</w:t>
      </w:r>
    </w:p>
    <w:p w14:paraId="1F40115E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x. Result</w:t>
      </w:r>
    </w:p>
    <w:p w14:paraId="75EE82F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Arithmetic operations successfully executed and verified using simulator.</w:t>
      </w:r>
    </w:p>
    <w:p w14:paraId="5A2467D9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xi. Outcomes Achieved</w:t>
      </w:r>
    </w:p>
    <w:p w14:paraId="41B0C95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Mastered arithmetic instructions</w:t>
      </w:r>
    </w:p>
    <w:p w14:paraId="362A1DA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Understood flag operations</w:t>
      </w:r>
    </w:p>
    <w:p w14:paraId="77C24B2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Verified register-level arithmetic behavior</w:t>
      </w:r>
    </w:p>
    <w:p w14:paraId="73C9CAA4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xii. Assessment Questions</w:t>
      </w:r>
    </w:p>
    <w:p w14:paraId="1F6FEDB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a. Pre-Lab</w:t>
      </w:r>
    </w:p>
    <w:p w14:paraId="23FE595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What is the function of the CY flag?</w:t>
      </w:r>
    </w:p>
    <w:p w14:paraId="6FB7629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What is MUL AB used for?</w:t>
      </w:r>
    </w:p>
    <w:p w14:paraId="694DDC7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b. Post-Lab</w:t>
      </w:r>
    </w:p>
    <w:p w14:paraId="6B10E36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After ADD A,#0F0H, what is the CY status?</w:t>
      </w:r>
    </w:p>
    <w:p w14:paraId="01F0DC8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Explain the difference between ADD and ADDC.</w:t>
      </w:r>
    </w:p>
    <w:p w14:paraId="104824E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c. Viva</w:t>
      </w:r>
    </w:p>
    <w:p w14:paraId="3ABC2B7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How does DIV AB store output?</w:t>
      </w:r>
    </w:p>
    <w:p w14:paraId="5FDCC05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What happens when dividing by zero?</w:t>
      </w:r>
    </w:p>
    <w:p w14:paraId="32CB74FD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d. Industry/Placement Matrix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6"/>
        <w:gridCol w:w="4202"/>
        <w:gridCol w:w="1430"/>
      </w:tblGrid>
      <w:tr w14:paraId="510E0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253EE4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Skill</w:t>
            </w:r>
          </w:p>
        </w:tc>
        <w:tc>
          <w:tcPr>
            <w:tcW w:w="0" w:type="auto"/>
          </w:tcPr>
          <w:p w14:paraId="28E8972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Question</w:t>
            </w:r>
          </w:p>
        </w:tc>
        <w:tc>
          <w:tcPr>
            <w:tcW w:w="0" w:type="auto"/>
          </w:tcPr>
          <w:p w14:paraId="7DFC3F1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Experiment</w:t>
            </w:r>
          </w:p>
        </w:tc>
      </w:tr>
      <w:tr w14:paraId="54F684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1BBF3A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Arithmetic Logic</w:t>
            </w:r>
          </w:p>
        </w:tc>
        <w:tc>
          <w:tcPr>
            <w:tcW w:w="0" w:type="auto"/>
          </w:tcPr>
          <w:p w14:paraId="427E1E7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How do you verify flag changes?</w:t>
            </w:r>
          </w:p>
        </w:tc>
        <w:tc>
          <w:tcPr>
            <w:tcW w:w="0" w:type="auto"/>
          </w:tcPr>
          <w:p w14:paraId="7B64615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Exp 2</w:t>
            </w:r>
          </w:p>
        </w:tc>
      </w:tr>
      <w:tr w14:paraId="0F2EA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04C73F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Testing</w:t>
            </w:r>
          </w:p>
        </w:tc>
        <w:tc>
          <w:tcPr>
            <w:tcW w:w="0" w:type="auto"/>
          </w:tcPr>
          <w:p w14:paraId="60093DB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How do you simulate arithmetic in 8051?</w:t>
            </w:r>
          </w:p>
        </w:tc>
        <w:tc>
          <w:tcPr>
            <w:tcW w:w="0" w:type="auto"/>
          </w:tcPr>
          <w:p w14:paraId="5D90984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Exp 2</w:t>
            </w:r>
          </w:p>
        </w:tc>
      </w:tr>
    </w:tbl>
    <w:p w14:paraId="0AFB5C0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54D0FDE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125AF66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33198EF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67C2BE8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3536C35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2862B2F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0F7DF73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1317B77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68075243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xiii. Faculty Assessment Rubrics</w:t>
      </w:r>
    </w:p>
    <w:tbl>
      <w:tblPr>
        <w:tblStyle w:val="12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66"/>
        <w:gridCol w:w="1387"/>
        <w:gridCol w:w="1027"/>
        <w:gridCol w:w="1257"/>
        <w:gridCol w:w="1226"/>
        <w:gridCol w:w="1487"/>
      </w:tblGrid>
      <w:tr w14:paraId="7EFD8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60567B7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Criteria</w:t>
            </w:r>
          </w:p>
        </w:tc>
        <w:tc>
          <w:tcPr>
            <w:tcW w:w="0" w:type="auto"/>
            <w:vAlign w:val="center"/>
          </w:tcPr>
          <w:p w14:paraId="70CA88B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Excellent (5)</w:t>
            </w:r>
          </w:p>
        </w:tc>
        <w:tc>
          <w:tcPr>
            <w:tcW w:w="0" w:type="auto"/>
            <w:vAlign w:val="center"/>
          </w:tcPr>
          <w:p w14:paraId="24ECFA6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Good (4)</w:t>
            </w:r>
          </w:p>
        </w:tc>
        <w:tc>
          <w:tcPr>
            <w:tcW w:w="0" w:type="auto"/>
            <w:vAlign w:val="center"/>
          </w:tcPr>
          <w:p w14:paraId="324F145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Average (3)</w:t>
            </w:r>
          </w:p>
        </w:tc>
        <w:tc>
          <w:tcPr>
            <w:tcW w:w="0" w:type="auto"/>
            <w:vAlign w:val="center"/>
          </w:tcPr>
          <w:p w14:paraId="1ECD108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Poor (2)</w:t>
            </w:r>
          </w:p>
        </w:tc>
        <w:tc>
          <w:tcPr>
            <w:tcW w:w="0" w:type="auto"/>
            <w:vAlign w:val="center"/>
          </w:tcPr>
          <w:p w14:paraId="3C009FC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Very Poor (1)</w:t>
            </w:r>
          </w:p>
        </w:tc>
      </w:tr>
      <w:tr w14:paraId="25176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E53B7A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Understanding of Kit</w:t>
            </w:r>
          </w:p>
        </w:tc>
        <w:tc>
          <w:tcPr>
            <w:tcW w:w="0" w:type="auto"/>
            <w:vAlign w:val="center"/>
          </w:tcPr>
          <w:p w14:paraId="4CB89DC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Complete</w:t>
            </w:r>
          </w:p>
        </w:tc>
        <w:tc>
          <w:tcPr>
            <w:tcW w:w="0" w:type="auto"/>
            <w:vAlign w:val="center"/>
          </w:tcPr>
          <w:p w14:paraId="618A235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Good</w:t>
            </w:r>
          </w:p>
        </w:tc>
        <w:tc>
          <w:tcPr>
            <w:tcW w:w="0" w:type="auto"/>
            <w:vAlign w:val="center"/>
          </w:tcPr>
          <w:p w14:paraId="0B7B0CC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Moderate</w:t>
            </w:r>
          </w:p>
        </w:tc>
        <w:tc>
          <w:tcPr>
            <w:tcW w:w="0" w:type="auto"/>
            <w:vAlign w:val="center"/>
          </w:tcPr>
          <w:p w14:paraId="0AA653B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Low</w:t>
            </w:r>
          </w:p>
        </w:tc>
        <w:tc>
          <w:tcPr>
            <w:tcW w:w="0" w:type="auto"/>
            <w:vAlign w:val="center"/>
          </w:tcPr>
          <w:p w14:paraId="29E72F8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Very Low</w:t>
            </w:r>
          </w:p>
        </w:tc>
      </w:tr>
      <w:tr w14:paraId="504B6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D9410D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Understanding of Simulator</w:t>
            </w:r>
          </w:p>
        </w:tc>
        <w:tc>
          <w:tcPr>
            <w:tcW w:w="0" w:type="auto"/>
            <w:vAlign w:val="center"/>
          </w:tcPr>
          <w:p w14:paraId="04577BC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Complete</w:t>
            </w:r>
          </w:p>
        </w:tc>
        <w:tc>
          <w:tcPr>
            <w:tcW w:w="0" w:type="auto"/>
            <w:vAlign w:val="center"/>
          </w:tcPr>
          <w:p w14:paraId="2B34291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Good</w:t>
            </w:r>
          </w:p>
        </w:tc>
        <w:tc>
          <w:tcPr>
            <w:tcW w:w="0" w:type="auto"/>
            <w:vAlign w:val="center"/>
          </w:tcPr>
          <w:p w14:paraId="0B18CF6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Moderate</w:t>
            </w:r>
          </w:p>
        </w:tc>
        <w:tc>
          <w:tcPr>
            <w:tcW w:w="0" w:type="auto"/>
            <w:vAlign w:val="center"/>
          </w:tcPr>
          <w:p w14:paraId="51D9E59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Low</w:t>
            </w:r>
          </w:p>
        </w:tc>
        <w:tc>
          <w:tcPr>
            <w:tcW w:w="0" w:type="auto"/>
            <w:vAlign w:val="center"/>
          </w:tcPr>
          <w:p w14:paraId="2F4A4BD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Very Low</w:t>
            </w:r>
          </w:p>
        </w:tc>
      </w:tr>
      <w:tr w14:paraId="793B18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806B5F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Execution Skills</w:t>
            </w:r>
          </w:p>
        </w:tc>
        <w:tc>
          <w:tcPr>
            <w:tcW w:w="0" w:type="auto"/>
            <w:vAlign w:val="center"/>
          </w:tcPr>
          <w:p w14:paraId="3480276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No error</w:t>
            </w:r>
          </w:p>
        </w:tc>
        <w:tc>
          <w:tcPr>
            <w:tcW w:w="0" w:type="auto"/>
            <w:vAlign w:val="center"/>
          </w:tcPr>
          <w:p w14:paraId="3373ECA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Minor error</w:t>
            </w:r>
          </w:p>
        </w:tc>
        <w:tc>
          <w:tcPr>
            <w:tcW w:w="0" w:type="auto"/>
            <w:vAlign w:val="center"/>
          </w:tcPr>
          <w:p w14:paraId="014A03B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Some errors</w:t>
            </w:r>
          </w:p>
        </w:tc>
        <w:tc>
          <w:tcPr>
            <w:tcW w:w="0" w:type="auto"/>
            <w:vAlign w:val="center"/>
          </w:tcPr>
          <w:p w14:paraId="0F7DE09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Many errors</w:t>
            </w:r>
          </w:p>
        </w:tc>
        <w:tc>
          <w:tcPr>
            <w:tcW w:w="0" w:type="auto"/>
            <w:vAlign w:val="center"/>
          </w:tcPr>
          <w:p w14:paraId="6B1E01E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Unable to execute</w:t>
            </w:r>
          </w:p>
        </w:tc>
      </w:tr>
      <w:tr w14:paraId="218F6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B1C3DB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Documentation</w:t>
            </w:r>
          </w:p>
        </w:tc>
        <w:tc>
          <w:tcPr>
            <w:tcW w:w="0" w:type="auto"/>
            <w:vAlign w:val="center"/>
          </w:tcPr>
          <w:p w14:paraId="3578393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Well structured</w:t>
            </w:r>
          </w:p>
        </w:tc>
        <w:tc>
          <w:tcPr>
            <w:tcW w:w="0" w:type="auto"/>
            <w:vAlign w:val="center"/>
          </w:tcPr>
          <w:p w14:paraId="60380BE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Good</w:t>
            </w:r>
          </w:p>
        </w:tc>
        <w:tc>
          <w:tcPr>
            <w:tcW w:w="0" w:type="auto"/>
            <w:vAlign w:val="center"/>
          </w:tcPr>
          <w:p w14:paraId="612DB91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Satisfactory</w:t>
            </w:r>
          </w:p>
        </w:tc>
        <w:tc>
          <w:tcPr>
            <w:tcW w:w="0" w:type="auto"/>
            <w:vAlign w:val="center"/>
          </w:tcPr>
          <w:p w14:paraId="3221AFB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Incomplete</w:t>
            </w:r>
          </w:p>
        </w:tc>
        <w:tc>
          <w:tcPr>
            <w:tcW w:w="0" w:type="auto"/>
            <w:vAlign w:val="center"/>
          </w:tcPr>
          <w:p w14:paraId="515E166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Poor</w:t>
            </w:r>
          </w:p>
        </w:tc>
      </w:tr>
    </w:tbl>
    <w:p w14:paraId="7BEBB19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1C0A267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5A4AD07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en-IN" w:eastAsia="en-IN"/>
        </w:rPr>
      </w:pPr>
    </w:p>
    <w:p w14:paraId="538226F4">
      <w:pPr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en-IN" w:eastAsia="en-IN"/>
        </w:rPr>
        <w:br w:type="page"/>
      </w:r>
    </w:p>
    <w:p w14:paraId="317BFBD4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en-IN" w:eastAsia="en-IN"/>
        </w:rPr>
        <w:t>EXPERIMENT 3</w:t>
      </w:r>
    </w:p>
    <w:p w14:paraId="7C78B739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en-IN" w:eastAsia="en-IN"/>
        </w:rPr>
        <w:t>To write and execute programs for transferring data from one memory block to another memory block.</w:t>
      </w:r>
    </w:p>
    <w:p w14:paraId="06FCF1D9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i. Aim</w:t>
      </w:r>
    </w:p>
    <w:p w14:paraId="38E96A0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To demonstrate data transfer between registers, internal RAM, and external memory using MOV, MOVX, and indirect addressing modes.</w:t>
      </w:r>
    </w:p>
    <w:p w14:paraId="6D966F01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ii. Course Outcome Mapped</w:t>
      </w:r>
    </w:p>
    <w:p w14:paraId="4B61A6A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CO1</w:t>
      </w:r>
    </w:p>
    <w:p w14:paraId="7C43CC14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iii. PO/PSO Mapped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7"/>
        <w:gridCol w:w="1107"/>
        <w:gridCol w:w="1107"/>
        <w:gridCol w:w="1107"/>
        <w:gridCol w:w="1107"/>
        <w:gridCol w:w="1107"/>
        <w:gridCol w:w="1107"/>
        <w:gridCol w:w="1107"/>
      </w:tblGrid>
      <w:tr w14:paraId="58725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7" w:type="dxa"/>
          </w:tcPr>
          <w:p w14:paraId="552367C3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PO1</w:t>
            </w:r>
          </w:p>
        </w:tc>
        <w:tc>
          <w:tcPr>
            <w:tcW w:w="1107" w:type="dxa"/>
          </w:tcPr>
          <w:p w14:paraId="4A50767C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PO2</w:t>
            </w:r>
          </w:p>
        </w:tc>
        <w:tc>
          <w:tcPr>
            <w:tcW w:w="1107" w:type="dxa"/>
          </w:tcPr>
          <w:p w14:paraId="0BDE5A4D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PO3</w:t>
            </w:r>
          </w:p>
        </w:tc>
        <w:tc>
          <w:tcPr>
            <w:tcW w:w="1107" w:type="dxa"/>
          </w:tcPr>
          <w:p w14:paraId="6C3AFAFC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PO4</w:t>
            </w:r>
          </w:p>
        </w:tc>
        <w:tc>
          <w:tcPr>
            <w:tcW w:w="1107" w:type="dxa"/>
          </w:tcPr>
          <w:p w14:paraId="2DBB8C89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PO5</w:t>
            </w:r>
          </w:p>
        </w:tc>
        <w:tc>
          <w:tcPr>
            <w:tcW w:w="1107" w:type="dxa"/>
          </w:tcPr>
          <w:p w14:paraId="0F0B2855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PO9</w:t>
            </w:r>
          </w:p>
        </w:tc>
        <w:tc>
          <w:tcPr>
            <w:tcW w:w="1107" w:type="dxa"/>
          </w:tcPr>
          <w:p w14:paraId="3A170013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PO10</w:t>
            </w:r>
          </w:p>
        </w:tc>
        <w:tc>
          <w:tcPr>
            <w:tcW w:w="1107" w:type="dxa"/>
          </w:tcPr>
          <w:p w14:paraId="1F6A9F6A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PSO1</w:t>
            </w:r>
          </w:p>
        </w:tc>
      </w:tr>
    </w:tbl>
    <w:p w14:paraId="2157EB1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44E26E6D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iv. Prerequisite</w:t>
      </w:r>
    </w:p>
    <w:p w14:paraId="3DB337B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Understanding of direct and indirect addressing</w:t>
      </w:r>
    </w:p>
    <w:p w14:paraId="1F6D6BC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RAM structure (00H–7FH)</w:t>
      </w:r>
    </w:p>
    <w:p w14:paraId="3FF8E84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MOV/MOVX instructions</w:t>
      </w:r>
    </w:p>
    <w:p w14:paraId="4AF3352B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v. Theory</w:t>
      </w:r>
    </w:p>
    <w:p w14:paraId="6F4BA2D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Data Transfer Instructions</w:t>
      </w:r>
    </w:p>
    <w:p w14:paraId="43B3D5D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MOV A, Rn</w:t>
      </w:r>
    </w:p>
    <w:p w14:paraId="6520A0E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MOV Rn, A</w:t>
      </w:r>
    </w:p>
    <w:p w14:paraId="2FC9B66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MOV A, @Ri</w:t>
      </w:r>
    </w:p>
    <w:p w14:paraId="68676A4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MOVX A, @DPTR</w:t>
      </w: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(external RAM)</w:t>
      </w:r>
    </w:p>
    <w:p w14:paraId="357EE55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MOVX @DPTR, A</w:t>
      </w:r>
    </w:p>
    <w:p w14:paraId="60305800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vi. Software Required</w:t>
      </w:r>
    </w:p>
    <w:p w14:paraId="35C1795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EdSim51, Training Kit</w:t>
      </w:r>
    </w:p>
    <w:p w14:paraId="0B53610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4711047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5A59C3DE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vii. Procedure</w:t>
      </w:r>
    </w:p>
    <w:p w14:paraId="40BC08B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Initialize source and destination memory.</w:t>
      </w:r>
    </w:p>
    <w:p w14:paraId="08A84CD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Set DPTR for external memory.</w:t>
      </w:r>
    </w:p>
    <w:p w14:paraId="3B98E2E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Load value from source location.</w:t>
      </w:r>
    </w:p>
    <w:p w14:paraId="7346332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Store into destination block.</w:t>
      </w:r>
    </w:p>
    <w:p w14:paraId="67253A9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Repeat for block transfer.</w:t>
      </w:r>
    </w:p>
    <w:p w14:paraId="6B69792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Verify memory content.</w:t>
      </w:r>
    </w:p>
    <w:p w14:paraId="48597CE6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viii. Program Code: Block Transfer</w:t>
      </w:r>
    </w:p>
    <w:p w14:paraId="2C1952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MOV R0, #30H  ; Source start</w:t>
      </w:r>
    </w:p>
    <w:p w14:paraId="62719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MOV R1, #40H  ; Destination start</w:t>
      </w:r>
    </w:p>
    <w:p w14:paraId="39CB66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MOV R2, #10   ; Count = 16 bytes</w:t>
      </w:r>
    </w:p>
    <w:p w14:paraId="4B2AF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4A7EF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BACK: MOV A, @R0</w:t>
      </w:r>
    </w:p>
    <w:p w14:paraId="05286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  MOV @R1, A</w:t>
      </w:r>
    </w:p>
    <w:p w14:paraId="797F9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  INC R0</w:t>
      </w:r>
    </w:p>
    <w:p w14:paraId="3027AF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  INC R1</w:t>
      </w:r>
    </w:p>
    <w:p w14:paraId="7D7A1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  DJNZ R2, BACK</w:t>
      </w:r>
    </w:p>
    <w:p w14:paraId="4F47D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HERE: SJMP HERE</w:t>
      </w:r>
    </w:p>
    <w:p w14:paraId="1220254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7642BC81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ix. Observations</w:t>
      </w:r>
    </w:p>
    <w:p w14:paraId="7946850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Data copied successfully from 30H–3FH to 40H–4FH.</w:t>
      </w:r>
    </w:p>
    <w:p w14:paraId="4656058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R2 decrements until zero.</w:t>
      </w:r>
    </w:p>
    <w:p w14:paraId="0C32C6DD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x. Result</w:t>
      </w:r>
    </w:p>
    <w:p w14:paraId="111CF64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Block data transfer successfully implemented.</w:t>
      </w:r>
    </w:p>
    <w:p w14:paraId="1F21F36B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xi. Outcomes Achieved</w:t>
      </w:r>
    </w:p>
    <w:p w14:paraId="7484049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Understood addressing modes</w:t>
      </w:r>
    </w:p>
    <w:p w14:paraId="07B21CC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Implemented block transfer logic</w:t>
      </w:r>
    </w:p>
    <w:p w14:paraId="65CE07A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Mastered loop and DJNZ instructions</w:t>
      </w:r>
    </w:p>
    <w:p w14:paraId="1ADE525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50C3B86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2C089086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xii. Assessment Questions</w:t>
      </w:r>
    </w:p>
    <w:p w14:paraId="5F9D2C0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a. Pre-Lab</w:t>
      </w:r>
    </w:p>
    <w:p w14:paraId="2BAE45E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What is indirect addressing?</w:t>
      </w:r>
    </w:p>
    <w:p w14:paraId="57BDA94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What is the purpose of DJNZ?</w:t>
      </w:r>
    </w:p>
    <w:p w14:paraId="2214FA1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b. Post-Lab</w:t>
      </w:r>
    </w:p>
    <w:p w14:paraId="19CC102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Why do we use R0 and R1 in this experiment?</w:t>
      </w:r>
    </w:p>
    <w:p w14:paraId="4493F43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Modify the code to copy 32 bytes.</w:t>
      </w:r>
    </w:p>
    <w:p w14:paraId="7B0DCD1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c. Viva</w:t>
      </w:r>
    </w:p>
    <w:p w14:paraId="5B81814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Explain MOVX.</w:t>
      </w:r>
    </w:p>
    <w:p w14:paraId="124A961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How do we access external memory?</w:t>
      </w:r>
    </w:p>
    <w:p w14:paraId="526C6A10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d. Industry Matrix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3"/>
        <w:gridCol w:w="3716"/>
        <w:gridCol w:w="1430"/>
      </w:tblGrid>
      <w:tr w14:paraId="07A82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42DB7C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Skill</w:t>
            </w:r>
          </w:p>
        </w:tc>
        <w:tc>
          <w:tcPr>
            <w:tcW w:w="0" w:type="auto"/>
          </w:tcPr>
          <w:p w14:paraId="08EF866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Industry Question</w:t>
            </w:r>
          </w:p>
        </w:tc>
        <w:tc>
          <w:tcPr>
            <w:tcW w:w="0" w:type="auto"/>
          </w:tcPr>
          <w:p w14:paraId="68044A6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Experiment</w:t>
            </w:r>
          </w:p>
        </w:tc>
      </w:tr>
      <w:tr w14:paraId="4EDE6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80A8C5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Firmware Memory Ops</w:t>
            </w:r>
          </w:p>
        </w:tc>
        <w:tc>
          <w:tcPr>
            <w:tcW w:w="0" w:type="auto"/>
          </w:tcPr>
          <w:p w14:paraId="27B660F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How do you implement block copy?</w:t>
            </w:r>
          </w:p>
        </w:tc>
        <w:tc>
          <w:tcPr>
            <w:tcW w:w="0" w:type="auto"/>
          </w:tcPr>
          <w:p w14:paraId="1AB28D2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Exp 3</w:t>
            </w:r>
          </w:p>
        </w:tc>
      </w:tr>
      <w:tr w14:paraId="113BD7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65EF92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Optimization</w:t>
            </w:r>
          </w:p>
        </w:tc>
        <w:tc>
          <w:tcPr>
            <w:tcW w:w="0" w:type="auto"/>
          </w:tcPr>
          <w:p w14:paraId="44889C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Why use DJNZ instead of LOOP?</w:t>
            </w:r>
          </w:p>
        </w:tc>
        <w:tc>
          <w:tcPr>
            <w:tcW w:w="0" w:type="auto"/>
          </w:tcPr>
          <w:p w14:paraId="47E7588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Exp 3</w:t>
            </w:r>
          </w:p>
        </w:tc>
      </w:tr>
    </w:tbl>
    <w:p w14:paraId="699EB7D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748B6C0E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xiii. Faculty Assessment Rubrics</w:t>
      </w:r>
    </w:p>
    <w:tbl>
      <w:tblPr>
        <w:tblStyle w:val="12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66"/>
        <w:gridCol w:w="1387"/>
        <w:gridCol w:w="1027"/>
        <w:gridCol w:w="1257"/>
        <w:gridCol w:w="1226"/>
        <w:gridCol w:w="1487"/>
      </w:tblGrid>
      <w:tr w14:paraId="083EBD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C3A0C3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Criteria</w:t>
            </w:r>
          </w:p>
        </w:tc>
        <w:tc>
          <w:tcPr>
            <w:tcW w:w="0" w:type="auto"/>
            <w:vAlign w:val="center"/>
          </w:tcPr>
          <w:p w14:paraId="19F37FF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Excellent (5)</w:t>
            </w:r>
          </w:p>
        </w:tc>
        <w:tc>
          <w:tcPr>
            <w:tcW w:w="0" w:type="auto"/>
            <w:vAlign w:val="center"/>
          </w:tcPr>
          <w:p w14:paraId="2D80BC0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Good (4)</w:t>
            </w:r>
          </w:p>
        </w:tc>
        <w:tc>
          <w:tcPr>
            <w:tcW w:w="0" w:type="auto"/>
            <w:vAlign w:val="center"/>
          </w:tcPr>
          <w:p w14:paraId="3EB9890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Average (3)</w:t>
            </w:r>
          </w:p>
        </w:tc>
        <w:tc>
          <w:tcPr>
            <w:tcW w:w="0" w:type="auto"/>
            <w:vAlign w:val="center"/>
          </w:tcPr>
          <w:p w14:paraId="6ECB4F8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Poor (2)</w:t>
            </w:r>
          </w:p>
        </w:tc>
        <w:tc>
          <w:tcPr>
            <w:tcW w:w="0" w:type="auto"/>
            <w:vAlign w:val="center"/>
          </w:tcPr>
          <w:p w14:paraId="08B7A4E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Very Poor (1)</w:t>
            </w:r>
          </w:p>
        </w:tc>
      </w:tr>
      <w:tr w14:paraId="06C6E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9F270A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Understanding of Kit</w:t>
            </w:r>
          </w:p>
        </w:tc>
        <w:tc>
          <w:tcPr>
            <w:tcW w:w="0" w:type="auto"/>
            <w:vAlign w:val="center"/>
          </w:tcPr>
          <w:p w14:paraId="14D8531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Complete</w:t>
            </w:r>
          </w:p>
        </w:tc>
        <w:tc>
          <w:tcPr>
            <w:tcW w:w="0" w:type="auto"/>
            <w:vAlign w:val="center"/>
          </w:tcPr>
          <w:p w14:paraId="49F786F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Good</w:t>
            </w:r>
          </w:p>
        </w:tc>
        <w:tc>
          <w:tcPr>
            <w:tcW w:w="0" w:type="auto"/>
            <w:vAlign w:val="center"/>
          </w:tcPr>
          <w:p w14:paraId="3800CE9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Moderate</w:t>
            </w:r>
          </w:p>
        </w:tc>
        <w:tc>
          <w:tcPr>
            <w:tcW w:w="0" w:type="auto"/>
            <w:vAlign w:val="center"/>
          </w:tcPr>
          <w:p w14:paraId="1202B7E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Low</w:t>
            </w:r>
          </w:p>
        </w:tc>
        <w:tc>
          <w:tcPr>
            <w:tcW w:w="0" w:type="auto"/>
            <w:vAlign w:val="center"/>
          </w:tcPr>
          <w:p w14:paraId="0D54BC4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Very Low</w:t>
            </w:r>
          </w:p>
        </w:tc>
      </w:tr>
      <w:tr w14:paraId="599646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775464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Understanding of Simulator</w:t>
            </w:r>
          </w:p>
        </w:tc>
        <w:tc>
          <w:tcPr>
            <w:tcW w:w="0" w:type="auto"/>
            <w:vAlign w:val="center"/>
          </w:tcPr>
          <w:p w14:paraId="0916412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Complete</w:t>
            </w:r>
          </w:p>
        </w:tc>
        <w:tc>
          <w:tcPr>
            <w:tcW w:w="0" w:type="auto"/>
            <w:vAlign w:val="center"/>
          </w:tcPr>
          <w:p w14:paraId="35CD43F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Good</w:t>
            </w:r>
          </w:p>
        </w:tc>
        <w:tc>
          <w:tcPr>
            <w:tcW w:w="0" w:type="auto"/>
            <w:vAlign w:val="center"/>
          </w:tcPr>
          <w:p w14:paraId="1EB51E5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Moderate</w:t>
            </w:r>
          </w:p>
        </w:tc>
        <w:tc>
          <w:tcPr>
            <w:tcW w:w="0" w:type="auto"/>
            <w:vAlign w:val="center"/>
          </w:tcPr>
          <w:p w14:paraId="2558DD1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Low</w:t>
            </w:r>
          </w:p>
        </w:tc>
        <w:tc>
          <w:tcPr>
            <w:tcW w:w="0" w:type="auto"/>
            <w:vAlign w:val="center"/>
          </w:tcPr>
          <w:p w14:paraId="5D27C3F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Very Low</w:t>
            </w:r>
          </w:p>
        </w:tc>
      </w:tr>
      <w:tr w14:paraId="169B05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5111B4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Execution Skills</w:t>
            </w:r>
          </w:p>
        </w:tc>
        <w:tc>
          <w:tcPr>
            <w:tcW w:w="0" w:type="auto"/>
            <w:vAlign w:val="center"/>
          </w:tcPr>
          <w:p w14:paraId="2C5138F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No error</w:t>
            </w:r>
          </w:p>
        </w:tc>
        <w:tc>
          <w:tcPr>
            <w:tcW w:w="0" w:type="auto"/>
            <w:vAlign w:val="center"/>
          </w:tcPr>
          <w:p w14:paraId="4302DCB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Minor error</w:t>
            </w:r>
          </w:p>
        </w:tc>
        <w:tc>
          <w:tcPr>
            <w:tcW w:w="0" w:type="auto"/>
            <w:vAlign w:val="center"/>
          </w:tcPr>
          <w:p w14:paraId="5FD9CD1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Some errors</w:t>
            </w:r>
          </w:p>
        </w:tc>
        <w:tc>
          <w:tcPr>
            <w:tcW w:w="0" w:type="auto"/>
            <w:vAlign w:val="center"/>
          </w:tcPr>
          <w:p w14:paraId="419DD42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Many errors</w:t>
            </w:r>
          </w:p>
        </w:tc>
        <w:tc>
          <w:tcPr>
            <w:tcW w:w="0" w:type="auto"/>
            <w:vAlign w:val="center"/>
          </w:tcPr>
          <w:p w14:paraId="5EE1C6F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Unable to execute</w:t>
            </w:r>
          </w:p>
        </w:tc>
      </w:tr>
      <w:tr w14:paraId="699B0D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425CE2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Documentation</w:t>
            </w:r>
          </w:p>
        </w:tc>
        <w:tc>
          <w:tcPr>
            <w:tcW w:w="0" w:type="auto"/>
            <w:vAlign w:val="center"/>
          </w:tcPr>
          <w:p w14:paraId="4961AC5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Well structured</w:t>
            </w:r>
          </w:p>
        </w:tc>
        <w:tc>
          <w:tcPr>
            <w:tcW w:w="0" w:type="auto"/>
            <w:vAlign w:val="center"/>
          </w:tcPr>
          <w:p w14:paraId="431C819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Good</w:t>
            </w:r>
          </w:p>
        </w:tc>
        <w:tc>
          <w:tcPr>
            <w:tcW w:w="0" w:type="auto"/>
            <w:vAlign w:val="center"/>
          </w:tcPr>
          <w:p w14:paraId="37A4090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Satisfactory</w:t>
            </w:r>
          </w:p>
        </w:tc>
        <w:tc>
          <w:tcPr>
            <w:tcW w:w="0" w:type="auto"/>
            <w:vAlign w:val="center"/>
          </w:tcPr>
          <w:p w14:paraId="2AFAE12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Incomplete</w:t>
            </w:r>
          </w:p>
        </w:tc>
        <w:tc>
          <w:tcPr>
            <w:tcW w:w="0" w:type="auto"/>
            <w:vAlign w:val="center"/>
          </w:tcPr>
          <w:p w14:paraId="759B806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Poor</w:t>
            </w:r>
          </w:p>
        </w:tc>
      </w:tr>
    </w:tbl>
    <w:p w14:paraId="059ECDDA">
      <w:pPr>
        <w:rPr>
          <w:rFonts w:ascii="Times New Roman" w:hAnsi="Times New Roman" w:cs="Times New Roman"/>
          <w:sz w:val="24"/>
          <w:szCs w:val="24"/>
        </w:rPr>
      </w:pPr>
    </w:p>
    <w:p w14:paraId="003FA63C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en-IN" w:eastAsia="en-IN"/>
        </w:rPr>
      </w:pPr>
    </w:p>
    <w:p w14:paraId="33501768">
      <w:pPr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en-IN" w:eastAsia="en-IN"/>
        </w:rPr>
        <w:br w:type="page"/>
      </w:r>
    </w:p>
    <w:p w14:paraId="0896A323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en-IN" w:eastAsia="en-IN"/>
        </w:rPr>
        <w:t>EXPERIMENT 4</w:t>
      </w:r>
    </w:p>
    <w:p w14:paraId="15FD210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en-IN" w:eastAsia="en-IN"/>
        </w:rPr>
        <w:t>To write programs implementing various arithmetic logic instructions and verify their operation.</w:t>
      </w:r>
    </w:p>
    <w:p w14:paraId="3D96FB44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i. Aim</w:t>
      </w:r>
    </w:p>
    <w:p w14:paraId="64322B7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To write and execute 8051 assembly programs using logical instructions such as AND, OR, XOR, CPL, CLR, RL, RR, SWAP and verify their behavior on registers and flags.</w:t>
      </w:r>
    </w:p>
    <w:p w14:paraId="73B9F37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3FBE9691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ii. Course Outcome Mapped</w:t>
      </w:r>
    </w:p>
    <w:p w14:paraId="0DA30D4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CO1: Program microcontrollers to perform basic arithmetic and logical operations.</w:t>
      </w:r>
    </w:p>
    <w:p w14:paraId="4340ECA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2CC4962B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iii. PO / PSO Mapped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7"/>
        <w:gridCol w:w="1107"/>
        <w:gridCol w:w="1107"/>
        <w:gridCol w:w="1107"/>
        <w:gridCol w:w="1107"/>
        <w:gridCol w:w="1107"/>
        <w:gridCol w:w="1107"/>
        <w:gridCol w:w="1107"/>
      </w:tblGrid>
      <w:tr w14:paraId="0AB9D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7" w:type="dxa"/>
          </w:tcPr>
          <w:p w14:paraId="7D692F3C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PO1</w:t>
            </w:r>
          </w:p>
        </w:tc>
        <w:tc>
          <w:tcPr>
            <w:tcW w:w="1107" w:type="dxa"/>
          </w:tcPr>
          <w:p w14:paraId="47460469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PO2</w:t>
            </w:r>
          </w:p>
        </w:tc>
        <w:tc>
          <w:tcPr>
            <w:tcW w:w="1107" w:type="dxa"/>
          </w:tcPr>
          <w:p w14:paraId="64241479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PO3</w:t>
            </w:r>
          </w:p>
        </w:tc>
        <w:tc>
          <w:tcPr>
            <w:tcW w:w="1107" w:type="dxa"/>
          </w:tcPr>
          <w:p w14:paraId="5732481D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PO4</w:t>
            </w:r>
          </w:p>
        </w:tc>
        <w:tc>
          <w:tcPr>
            <w:tcW w:w="1107" w:type="dxa"/>
          </w:tcPr>
          <w:p w14:paraId="3F05586D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PO5</w:t>
            </w:r>
          </w:p>
        </w:tc>
        <w:tc>
          <w:tcPr>
            <w:tcW w:w="1107" w:type="dxa"/>
          </w:tcPr>
          <w:p w14:paraId="4B1E29E9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PO10</w:t>
            </w:r>
          </w:p>
        </w:tc>
        <w:tc>
          <w:tcPr>
            <w:tcW w:w="1107" w:type="dxa"/>
          </w:tcPr>
          <w:p w14:paraId="5F3AA117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PO11</w:t>
            </w:r>
          </w:p>
        </w:tc>
        <w:tc>
          <w:tcPr>
            <w:tcW w:w="1107" w:type="dxa"/>
          </w:tcPr>
          <w:p w14:paraId="6742DA33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PSO1</w:t>
            </w:r>
          </w:p>
        </w:tc>
      </w:tr>
    </w:tbl>
    <w:p w14:paraId="016EA4A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0CAEBDC3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iv. Prerequisite</w:t>
      </w:r>
    </w:p>
    <w:p w14:paraId="26B28C5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Understanding of boolean algebra</w:t>
      </w:r>
    </w:p>
    <w:p w14:paraId="2ABE311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Familiarity with accumulator-based operations</w:t>
      </w:r>
    </w:p>
    <w:p w14:paraId="0D87541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Knowledge of 8051 bit-level and byte-level logical instructions</w:t>
      </w:r>
    </w:p>
    <w:p w14:paraId="1BB0EFA3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v. Theory</w:t>
      </w:r>
    </w:p>
    <w:p w14:paraId="6DE6036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Logical Instructions in 8051</w:t>
      </w:r>
    </w:p>
    <w:tbl>
      <w:tblPr>
        <w:tblStyle w:val="12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42"/>
        <w:gridCol w:w="2581"/>
      </w:tblGrid>
      <w:tr w14:paraId="7D8A1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2C1E43D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Instruction</w:t>
            </w:r>
          </w:p>
        </w:tc>
        <w:tc>
          <w:tcPr>
            <w:tcW w:w="0" w:type="auto"/>
            <w:vAlign w:val="center"/>
          </w:tcPr>
          <w:p w14:paraId="201C6CE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Operation</w:t>
            </w:r>
          </w:p>
        </w:tc>
      </w:tr>
      <w:tr w14:paraId="5B4524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4AD24B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ANL A, Rn</w:t>
            </w:r>
          </w:p>
        </w:tc>
        <w:tc>
          <w:tcPr>
            <w:tcW w:w="0" w:type="auto"/>
            <w:vAlign w:val="center"/>
          </w:tcPr>
          <w:p w14:paraId="71656E4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Logical AND</w:t>
            </w:r>
          </w:p>
        </w:tc>
      </w:tr>
      <w:tr w14:paraId="7760F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6A30DA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ORL A, Rn</w:t>
            </w:r>
          </w:p>
        </w:tc>
        <w:tc>
          <w:tcPr>
            <w:tcW w:w="0" w:type="auto"/>
            <w:vAlign w:val="center"/>
          </w:tcPr>
          <w:p w14:paraId="3850307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Logical OR</w:t>
            </w:r>
          </w:p>
        </w:tc>
      </w:tr>
      <w:tr w14:paraId="6D532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EE287A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XRL A, Rn</w:t>
            </w:r>
          </w:p>
        </w:tc>
        <w:tc>
          <w:tcPr>
            <w:tcW w:w="0" w:type="auto"/>
            <w:vAlign w:val="center"/>
          </w:tcPr>
          <w:p w14:paraId="337A13B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Logical XOR</w:t>
            </w:r>
          </w:p>
        </w:tc>
      </w:tr>
      <w:tr w14:paraId="6C3BD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90D2AD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CLR A</w:t>
            </w:r>
          </w:p>
        </w:tc>
        <w:tc>
          <w:tcPr>
            <w:tcW w:w="0" w:type="auto"/>
            <w:vAlign w:val="center"/>
          </w:tcPr>
          <w:p w14:paraId="79311D3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Clear accumulator</w:t>
            </w:r>
          </w:p>
        </w:tc>
      </w:tr>
      <w:tr w14:paraId="2AFCF1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F4D2BB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CPL A</w:t>
            </w:r>
          </w:p>
        </w:tc>
        <w:tc>
          <w:tcPr>
            <w:tcW w:w="0" w:type="auto"/>
            <w:vAlign w:val="center"/>
          </w:tcPr>
          <w:p w14:paraId="5E923B6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Complement accumulator</w:t>
            </w:r>
          </w:p>
        </w:tc>
      </w:tr>
      <w:tr w14:paraId="3AD17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4D4043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RL A</w:t>
            </w:r>
          </w:p>
        </w:tc>
        <w:tc>
          <w:tcPr>
            <w:tcW w:w="0" w:type="auto"/>
            <w:vAlign w:val="center"/>
          </w:tcPr>
          <w:p w14:paraId="14B33A5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Rotate accumulator left</w:t>
            </w:r>
          </w:p>
        </w:tc>
      </w:tr>
      <w:tr w14:paraId="3CE14D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185BA1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RR A</w:t>
            </w:r>
          </w:p>
        </w:tc>
        <w:tc>
          <w:tcPr>
            <w:tcW w:w="0" w:type="auto"/>
            <w:vAlign w:val="center"/>
          </w:tcPr>
          <w:p w14:paraId="5241AEF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Rotate accumulator right</w:t>
            </w:r>
          </w:p>
        </w:tc>
      </w:tr>
      <w:tr w14:paraId="1257A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A684F8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SWAP A</w:t>
            </w:r>
          </w:p>
        </w:tc>
        <w:tc>
          <w:tcPr>
            <w:tcW w:w="0" w:type="auto"/>
            <w:vAlign w:val="center"/>
          </w:tcPr>
          <w:p w14:paraId="7EBF777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Swap nibbles of A</w:t>
            </w:r>
          </w:p>
        </w:tc>
      </w:tr>
    </w:tbl>
    <w:p w14:paraId="477682B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Applications</w:t>
      </w:r>
    </w:p>
    <w:p w14:paraId="2881695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Masking operations</w:t>
      </w:r>
    </w:p>
    <w:p w14:paraId="07B2232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Bit extraction</w:t>
      </w:r>
    </w:p>
    <w:p w14:paraId="57FBDAD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CRC operations</w:t>
      </w:r>
    </w:p>
    <w:p w14:paraId="3D0CC95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Control logic in embedded systems</w:t>
      </w:r>
    </w:p>
    <w:p w14:paraId="2E95BCA5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vi. Software Required</w:t>
      </w:r>
    </w:p>
    <w:p w14:paraId="4172C0D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EdSim51</w:t>
      </w:r>
    </w:p>
    <w:p w14:paraId="7EDC140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8051 Training Kit</w:t>
      </w:r>
    </w:p>
    <w:p w14:paraId="5BFA76C3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vii. Procedure</w:t>
      </w:r>
    </w:p>
    <w:p w14:paraId="32AB05A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Load EdSim51 simulator.</w:t>
      </w:r>
    </w:p>
    <w:p w14:paraId="6604F0A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Write separate programs for each logical instruction.</w:t>
      </w:r>
    </w:p>
    <w:p w14:paraId="6691CCE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Assemble and correct syntax errors.</w:t>
      </w:r>
    </w:p>
    <w:p w14:paraId="026D97C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Observe changes in accumulator after each instruction.</w:t>
      </w:r>
    </w:p>
    <w:p w14:paraId="41645E1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Verify bitwise operations using memory &amp; register window.</w:t>
      </w:r>
    </w:p>
    <w:p w14:paraId="532A2B7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Document results.</w:t>
      </w:r>
    </w:p>
    <w:p w14:paraId="13D33873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viii. Program Code</w:t>
      </w:r>
    </w:p>
    <w:p w14:paraId="292945A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(a) Logical AND</w:t>
      </w:r>
    </w:p>
    <w:p w14:paraId="2F62F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MOV A, #0F5H</w:t>
      </w:r>
    </w:p>
    <w:p w14:paraId="0390C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MOV R0, #0A3H</w:t>
      </w:r>
    </w:p>
    <w:p w14:paraId="64F6D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ANL A, R0</w:t>
      </w:r>
    </w:p>
    <w:p w14:paraId="6C20F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SJMP $</w:t>
      </w:r>
    </w:p>
    <w:p w14:paraId="47B12B2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(b) Logical OR</w:t>
      </w:r>
    </w:p>
    <w:p w14:paraId="72D10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MOV A, #55H</w:t>
      </w:r>
    </w:p>
    <w:p w14:paraId="5889C5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MOV R1, #AAH</w:t>
      </w:r>
    </w:p>
    <w:p w14:paraId="385FFC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ORL A, R1</w:t>
      </w:r>
    </w:p>
    <w:p w14:paraId="55644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SJMP $</w:t>
      </w:r>
    </w:p>
    <w:p w14:paraId="0236C1B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(c) Logical XOR</w:t>
      </w:r>
    </w:p>
    <w:p w14:paraId="09B339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MOV A, #5AH</w:t>
      </w:r>
    </w:p>
    <w:p w14:paraId="3BC4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MOV R2, #3CH</w:t>
      </w:r>
    </w:p>
    <w:p w14:paraId="7C6D3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XRL A, R2</w:t>
      </w:r>
    </w:p>
    <w:p w14:paraId="0556E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SJMP $</w:t>
      </w:r>
    </w:p>
    <w:p w14:paraId="72DEC60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(d) Complement and Clear</w:t>
      </w:r>
    </w:p>
    <w:p w14:paraId="67612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MOV A, #96H</w:t>
      </w:r>
    </w:p>
    <w:p w14:paraId="14976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CPL A</w:t>
      </w:r>
    </w:p>
    <w:p w14:paraId="0EC5C4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CLR C</w:t>
      </w:r>
    </w:p>
    <w:p w14:paraId="54187F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SJMP $</w:t>
      </w:r>
    </w:p>
    <w:p w14:paraId="4AEE23E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(e) Rotate Left/Right</w:t>
      </w:r>
    </w:p>
    <w:p w14:paraId="2CE3BD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MOV A, #09H</w:t>
      </w:r>
    </w:p>
    <w:p w14:paraId="37DCDE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RL A</w:t>
      </w:r>
    </w:p>
    <w:p w14:paraId="2F456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2640" w:firstLineChars="1100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bookmarkStart w:id="1" w:name="_GoBack"/>
      <w:bookmarkEnd w:id="1"/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RR A</w:t>
      </w:r>
    </w:p>
    <w:p w14:paraId="1524C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SJMP $</w:t>
      </w:r>
    </w:p>
    <w:p w14:paraId="3E3325A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(f) Swap Nibbles</w:t>
      </w:r>
    </w:p>
    <w:p w14:paraId="4B398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MOV A, #3CH</w:t>
      </w:r>
    </w:p>
    <w:p w14:paraId="7801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SWAP A</w:t>
      </w:r>
    </w:p>
    <w:p w14:paraId="2A510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SJMP $</w:t>
      </w:r>
    </w:p>
    <w:p w14:paraId="018378AF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ix. Observations</w:t>
      </w:r>
    </w:p>
    <w:p w14:paraId="2BB9891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AND, OR, XOR performed bitwise operations successfully.</w:t>
      </w:r>
    </w:p>
    <w:p w14:paraId="07CD4E6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RL and RR rotated accumulator contents.</w:t>
      </w:r>
    </w:p>
    <w:p w14:paraId="1A4823F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SWAP exchanged upper and lower nibbles.</w:t>
      </w:r>
    </w:p>
    <w:p w14:paraId="5C98156A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x. Result</w:t>
      </w:r>
    </w:p>
    <w:p w14:paraId="617B0D0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Logical operations were implemented successfully and their effects verified using the simulator.</w:t>
      </w:r>
    </w:p>
    <w:p w14:paraId="48B08A5B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xi. Outcomes Achieved</w:t>
      </w:r>
    </w:p>
    <w:p w14:paraId="37B8AEB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Understood bitwise operations in embedded systems.</w:t>
      </w:r>
    </w:p>
    <w:p w14:paraId="431333F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Observed accumulator-level transformations.</w:t>
      </w:r>
    </w:p>
    <w:p w14:paraId="206420E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Gained proficiency in logical processing instructions.</w:t>
      </w:r>
    </w:p>
    <w:p w14:paraId="3C4E1554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xii. Assessment Questions</w:t>
      </w:r>
    </w:p>
    <w:p w14:paraId="1A951D32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a. Pre-Lab Questions</w:t>
      </w:r>
    </w:p>
    <w:p w14:paraId="658DCD4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What is the difference between logical AND and OR?</w:t>
      </w:r>
    </w:p>
    <w:p w14:paraId="0C09B70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What does SWAP instruction do?</w:t>
      </w:r>
    </w:p>
    <w:p w14:paraId="6BC02A6A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b. Post-Lab Questions</w:t>
      </w:r>
    </w:p>
    <w:p w14:paraId="4628034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After ANL A, #0F0H, what remains in the lower nibble?</w:t>
      </w:r>
    </w:p>
    <w:p w14:paraId="0813258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How does RL differ from RLC?</w:t>
      </w:r>
    </w:p>
    <w:p w14:paraId="6194226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c. Viva Questions</w:t>
      </w:r>
    </w:p>
    <w:p w14:paraId="0AF8D29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Define XOR with an example.</w:t>
      </w:r>
    </w:p>
    <w:p w14:paraId="06B49AE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What is the purpose of CPL instruction?</w:t>
      </w:r>
    </w:p>
    <w:p w14:paraId="59A7E09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d. Industry/Placement Matrix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3783"/>
        <w:gridCol w:w="1430"/>
      </w:tblGrid>
      <w:tr w14:paraId="0744FB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85FFC0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Skill</w:t>
            </w:r>
          </w:p>
        </w:tc>
        <w:tc>
          <w:tcPr>
            <w:tcW w:w="0" w:type="auto"/>
          </w:tcPr>
          <w:p w14:paraId="3554D6C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Industry Question</w:t>
            </w:r>
          </w:p>
        </w:tc>
        <w:tc>
          <w:tcPr>
            <w:tcW w:w="0" w:type="auto"/>
          </w:tcPr>
          <w:p w14:paraId="12C0BDF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Experiment</w:t>
            </w:r>
          </w:p>
        </w:tc>
      </w:tr>
      <w:tr w14:paraId="438C8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C69D73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Logical Processing</w:t>
            </w:r>
          </w:p>
        </w:tc>
        <w:tc>
          <w:tcPr>
            <w:tcW w:w="0" w:type="auto"/>
          </w:tcPr>
          <w:p w14:paraId="0372712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How do you implement bit masking?</w:t>
            </w:r>
          </w:p>
        </w:tc>
        <w:tc>
          <w:tcPr>
            <w:tcW w:w="0" w:type="auto"/>
          </w:tcPr>
          <w:p w14:paraId="586C086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Exp 4</w:t>
            </w:r>
          </w:p>
        </w:tc>
      </w:tr>
      <w:tr w14:paraId="56356D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07D5C4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Hardware Control</w:t>
            </w:r>
          </w:p>
        </w:tc>
        <w:tc>
          <w:tcPr>
            <w:tcW w:w="0" w:type="auto"/>
          </w:tcPr>
          <w:p w14:paraId="644A8D5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How to toggle specific bits?</w:t>
            </w:r>
          </w:p>
        </w:tc>
        <w:tc>
          <w:tcPr>
            <w:tcW w:w="0" w:type="auto"/>
          </w:tcPr>
          <w:p w14:paraId="1B1D82F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Exp 4</w:t>
            </w:r>
          </w:p>
        </w:tc>
      </w:tr>
    </w:tbl>
    <w:p w14:paraId="0F63671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6DCFB87B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xiii. Faculty Assessment (Rubrics)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85"/>
        <w:gridCol w:w="66"/>
        <w:gridCol w:w="66"/>
        <w:gridCol w:w="66"/>
        <w:gridCol w:w="66"/>
        <w:gridCol w:w="81"/>
      </w:tblGrid>
      <w:tr w14:paraId="6E9DA12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tbl>
            <w:tblPr>
              <w:tblStyle w:val="12"/>
              <w:tblW w:w="0" w:type="auto"/>
              <w:tblCellSpacing w:w="15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207"/>
              <w:gridCol w:w="1317"/>
              <w:gridCol w:w="957"/>
              <w:gridCol w:w="1251"/>
              <w:gridCol w:w="1213"/>
              <w:gridCol w:w="1355"/>
            </w:tblGrid>
            <w:tr w14:paraId="3F5EB93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5A0874F6">
                  <w:pPr>
                    <w:spacing w:after="0" w:line="240" w:lineRule="auto"/>
                    <w:jc w:val="center"/>
                    <w:rPr>
                      <w:rFonts w:ascii="Times New Roman" w:hAnsi="Times New Roman" w:eastAsia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</w:pPr>
                  <w:r>
                    <w:rPr>
                      <w:rFonts w:ascii="Times New Roman" w:hAnsi="Times New Roman" w:eastAsia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  <w:t>Criteria</w:t>
                  </w:r>
                </w:p>
              </w:tc>
              <w:tc>
                <w:tcPr>
                  <w:tcW w:w="0" w:type="auto"/>
                  <w:vAlign w:val="center"/>
                </w:tcPr>
                <w:p w14:paraId="117BE626">
                  <w:pPr>
                    <w:spacing w:after="0" w:line="240" w:lineRule="auto"/>
                    <w:jc w:val="center"/>
                    <w:rPr>
                      <w:rFonts w:ascii="Times New Roman" w:hAnsi="Times New Roman" w:eastAsia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</w:pPr>
                  <w:r>
                    <w:rPr>
                      <w:rFonts w:ascii="Times New Roman" w:hAnsi="Times New Roman" w:eastAsia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  <w:t>Excellent (5)</w:t>
                  </w:r>
                </w:p>
              </w:tc>
              <w:tc>
                <w:tcPr>
                  <w:tcW w:w="0" w:type="auto"/>
                  <w:vAlign w:val="center"/>
                </w:tcPr>
                <w:p w14:paraId="5938FF0B">
                  <w:pPr>
                    <w:spacing w:after="0" w:line="240" w:lineRule="auto"/>
                    <w:jc w:val="center"/>
                    <w:rPr>
                      <w:rFonts w:ascii="Times New Roman" w:hAnsi="Times New Roman" w:eastAsia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</w:pPr>
                  <w:r>
                    <w:rPr>
                      <w:rFonts w:ascii="Times New Roman" w:hAnsi="Times New Roman" w:eastAsia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  <w:t>Good (4)</w:t>
                  </w:r>
                </w:p>
              </w:tc>
              <w:tc>
                <w:tcPr>
                  <w:tcW w:w="0" w:type="auto"/>
                  <w:vAlign w:val="center"/>
                </w:tcPr>
                <w:p w14:paraId="7A9D2E85">
                  <w:pPr>
                    <w:spacing w:after="0" w:line="240" w:lineRule="auto"/>
                    <w:jc w:val="center"/>
                    <w:rPr>
                      <w:rFonts w:ascii="Times New Roman" w:hAnsi="Times New Roman" w:eastAsia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</w:pPr>
                  <w:r>
                    <w:rPr>
                      <w:rFonts w:ascii="Times New Roman" w:hAnsi="Times New Roman" w:eastAsia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  <w:t>Average (3)</w:t>
                  </w:r>
                </w:p>
              </w:tc>
              <w:tc>
                <w:tcPr>
                  <w:tcW w:w="0" w:type="auto"/>
                  <w:vAlign w:val="center"/>
                </w:tcPr>
                <w:p w14:paraId="7B0EA93C">
                  <w:pPr>
                    <w:spacing w:after="0" w:line="240" w:lineRule="auto"/>
                    <w:jc w:val="center"/>
                    <w:rPr>
                      <w:rFonts w:ascii="Times New Roman" w:hAnsi="Times New Roman" w:eastAsia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</w:pPr>
                  <w:r>
                    <w:rPr>
                      <w:rFonts w:ascii="Times New Roman" w:hAnsi="Times New Roman" w:eastAsia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  <w:t>Poor (2)</w:t>
                  </w:r>
                </w:p>
              </w:tc>
              <w:tc>
                <w:tcPr>
                  <w:tcW w:w="0" w:type="auto"/>
                  <w:vAlign w:val="center"/>
                </w:tcPr>
                <w:p w14:paraId="7C7F6BFD">
                  <w:pPr>
                    <w:spacing w:after="0" w:line="240" w:lineRule="auto"/>
                    <w:jc w:val="center"/>
                    <w:rPr>
                      <w:rFonts w:ascii="Times New Roman" w:hAnsi="Times New Roman" w:eastAsia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</w:pPr>
                  <w:r>
                    <w:rPr>
                      <w:rFonts w:ascii="Times New Roman" w:hAnsi="Times New Roman" w:eastAsia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  <w:t>Very Poor (1)</w:t>
                  </w:r>
                </w:p>
              </w:tc>
            </w:tr>
            <w:tr w14:paraId="52630C1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2FF4CAB3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n-IN" w:eastAsia="en-IN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n-IN" w:eastAsia="en-IN"/>
                    </w:rPr>
                    <w:t>Understanding of Kit</w:t>
                  </w:r>
                </w:p>
              </w:tc>
              <w:tc>
                <w:tcPr>
                  <w:tcW w:w="0" w:type="auto"/>
                  <w:vAlign w:val="center"/>
                </w:tcPr>
                <w:p w14:paraId="5D110CB1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n-IN" w:eastAsia="en-IN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n-IN" w:eastAsia="en-IN"/>
                    </w:rPr>
                    <w:t>Complete</w:t>
                  </w:r>
                </w:p>
              </w:tc>
              <w:tc>
                <w:tcPr>
                  <w:tcW w:w="0" w:type="auto"/>
                  <w:vAlign w:val="center"/>
                </w:tcPr>
                <w:p w14:paraId="7220D011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n-IN" w:eastAsia="en-IN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n-IN" w:eastAsia="en-IN"/>
                    </w:rPr>
                    <w:t>Good</w:t>
                  </w:r>
                </w:p>
              </w:tc>
              <w:tc>
                <w:tcPr>
                  <w:tcW w:w="0" w:type="auto"/>
                  <w:vAlign w:val="center"/>
                </w:tcPr>
                <w:p w14:paraId="6FDB2059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n-IN" w:eastAsia="en-IN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n-IN" w:eastAsia="en-IN"/>
                    </w:rPr>
                    <w:t>Moderate</w:t>
                  </w:r>
                </w:p>
              </w:tc>
              <w:tc>
                <w:tcPr>
                  <w:tcW w:w="0" w:type="auto"/>
                  <w:vAlign w:val="center"/>
                </w:tcPr>
                <w:p w14:paraId="4474E00E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n-IN" w:eastAsia="en-IN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n-IN" w:eastAsia="en-IN"/>
                    </w:rPr>
                    <w:t>Low</w:t>
                  </w:r>
                </w:p>
              </w:tc>
              <w:tc>
                <w:tcPr>
                  <w:tcW w:w="0" w:type="auto"/>
                  <w:vAlign w:val="center"/>
                </w:tcPr>
                <w:p w14:paraId="52C45E50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n-IN" w:eastAsia="en-IN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n-IN" w:eastAsia="en-IN"/>
                    </w:rPr>
                    <w:t>Very Low</w:t>
                  </w:r>
                </w:p>
              </w:tc>
            </w:tr>
            <w:tr w14:paraId="200854B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3CD48156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n-IN" w:eastAsia="en-IN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n-IN" w:eastAsia="en-IN"/>
                    </w:rPr>
                    <w:t>Understanding of Simulator</w:t>
                  </w:r>
                </w:p>
              </w:tc>
              <w:tc>
                <w:tcPr>
                  <w:tcW w:w="0" w:type="auto"/>
                  <w:vAlign w:val="center"/>
                </w:tcPr>
                <w:p w14:paraId="3F72A10D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n-IN" w:eastAsia="en-IN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n-IN" w:eastAsia="en-IN"/>
                    </w:rPr>
                    <w:t>Complete</w:t>
                  </w:r>
                </w:p>
              </w:tc>
              <w:tc>
                <w:tcPr>
                  <w:tcW w:w="0" w:type="auto"/>
                  <w:vAlign w:val="center"/>
                </w:tcPr>
                <w:p w14:paraId="2B993D46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n-IN" w:eastAsia="en-IN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n-IN" w:eastAsia="en-IN"/>
                    </w:rPr>
                    <w:t>Good</w:t>
                  </w:r>
                </w:p>
              </w:tc>
              <w:tc>
                <w:tcPr>
                  <w:tcW w:w="0" w:type="auto"/>
                  <w:vAlign w:val="center"/>
                </w:tcPr>
                <w:p w14:paraId="30D08032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n-IN" w:eastAsia="en-IN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n-IN" w:eastAsia="en-IN"/>
                    </w:rPr>
                    <w:t>Moderate</w:t>
                  </w:r>
                </w:p>
              </w:tc>
              <w:tc>
                <w:tcPr>
                  <w:tcW w:w="0" w:type="auto"/>
                  <w:vAlign w:val="center"/>
                </w:tcPr>
                <w:p w14:paraId="49D2C8DE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n-IN" w:eastAsia="en-IN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n-IN" w:eastAsia="en-IN"/>
                    </w:rPr>
                    <w:t>Low</w:t>
                  </w:r>
                </w:p>
              </w:tc>
              <w:tc>
                <w:tcPr>
                  <w:tcW w:w="0" w:type="auto"/>
                  <w:vAlign w:val="center"/>
                </w:tcPr>
                <w:p w14:paraId="3670CA29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n-IN" w:eastAsia="en-IN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n-IN" w:eastAsia="en-IN"/>
                    </w:rPr>
                    <w:t>Very Low</w:t>
                  </w:r>
                </w:p>
              </w:tc>
            </w:tr>
            <w:tr w14:paraId="274EE48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7AA7F2A8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n-IN" w:eastAsia="en-IN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n-IN" w:eastAsia="en-IN"/>
                    </w:rPr>
                    <w:t>Execution Skills</w:t>
                  </w:r>
                </w:p>
              </w:tc>
              <w:tc>
                <w:tcPr>
                  <w:tcW w:w="0" w:type="auto"/>
                  <w:vAlign w:val="center"/>
                </w:tcPr>
                <w:p w14:paraId="18151DFB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n-IN" w:eastAsia="en-IN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n-IN" w:eastAsia="en-IN"/>
                    </w:rPr>
                    <w:t>No error</w:t>
                  </w:r>
                </w:p>
              </w:tc>
              <w:tc>
                <w:tcPr>
                  <w:tcW w:w="0" w:type="auto"/>
                  <w:vAlign w:val="center"/>
                </w:tcPr>
                <w:p w14:paraId="7D2BDEE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n-IN" w:eastAsia="en-IN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n-IN" w:eastAsia="en-IN"/>
                    </w:rPr>
                    <w:t>Minor error</w:t>
                  </w:r>
                </w:p>
              </w:tc>
              <w:tc>
                <w:tcPr>
                  <w:tcW w:w="0" w:type="auto"/>
                  <w:vAlign w:val="center"/>
                </w:tcPr>
                <w:p w14:paraId="17133104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n-IN" w:eastAsia="en-IN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n-IN" w:eastAsia="en-IN"/>
                    </w:rPr>
                    <w:t>Some errors</w:t>
                  </w:r>
                </w:p>
              </w:tc>
              <w:tc>
                <w:tcPr>
                  <w:tcW w:w="0" w:type="auto"/>
                  <w:vAlign w:val="center"/>
                </w:tcPr>
                <w:p w14:paraId="564C2BE9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n-IN" w:eastAsia="en-IN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n-IN" w:eastAsia="en-IN"/>
                    </w:rPr>
                    <w:t>Many errors</w:t>
                  </w:r>
                </w:p>
              </w:tc>
              <w:tc>
                <w:tcPr>
                  <w:tcW w:w="0" w:type="auto"/>
                  <w:vAlign w:val="center"/>
                </w:tcPr>
                <w:p w14:paraId="433D7218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n-IN" w:eastAsia="en-IN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n-IN" w:eastAsia="en-IN"/>
                    </w:rPr>
                    <w:t>Unable to execute</w:t>
                  </w:r>
                </w:p>
              </w:tc>
            </w:tr>
            <w:tr w14:paraId="3314602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18A0DDEA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n-IN" w:eastAsia="en-IN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n-IN" w:eastAsia="en-IN"/>
                    </w:rPr>
                    <w:t>Documentation</w:t>
                  </w:r>
                </w:p>
              </w:tc>
              <w:tc>
                <w:tcPr>
                  <w:tcW w:w="0" w:type="auto"/>
                  <w:vAlign w:val="center"/>
                </w:tcPr>
                <w:p w14:paraId="6E6E248F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n-IN" w:eastAsia="en-IN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n-IN" w:eastAsia="en-IN"/>
                    </w:rPr>
                    <w:t>Well structured</w:t>
                  </w:r>
                </w:p>
              </w:tc>
              <w:tc>
                <w:tcPr>
                  <w:tcW w:w="0" w:type="auto"/>
                  <w:vAlign w:val="center"/>
                </w:tcPr>
                <w:p w14:paraId="127D77E4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n-IN" w:eastAsia="en-IN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n-IN" w:eastAsia="en-IN"/>
                    </w:rPr>
                    <w:t>Good</w:t>
                  </w:r>
                </w:p>
              </w:tc>
              <w:tc>
                <w:tcPr>
                  <w:tcW w:w="0" w:type="auto"/>
                  <w:vAlign w:val="center"/>
                </w:tcPr>
                <w:p w14:paraId="726D15B4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n-IN" w:eastAsia="en-IN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n-IN" w:eastAsia="en-IN"/>
                    </w:rPr>
                    <w:t>Satisfactory</w:t>
                  </w:r>
                </w:p>
              </w:tc>
              <w:tc>
                <w:tcPr>
                  <w:tcW w:w="0" w:type="auto"/>
                  <w:vAlign w:val="center"/>
                </w:tcPr>
                <w:p w14:paraId="5DE69D3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n-IN" w:eastAsia="en-IN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n-IN" w:eastAsia="en-IN"/>
                    </w:rPr>
                    <w:t>Incomplete</w:t>
                  </w:r>
                </w:p>
              </w:tc>
              <w:tc>
                <w:tcPr>
                  <w:tcW w:w="0" w:type="auto"/>
                  <w:vAlign w:val="center"/>
                </w:tcPr>
                <w:p w14:paraId="732A2683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n-IN" w:eastAsia="en-IN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n-IN" w:eastAsia="en-IN"/>
                    </w:rPr>
                    <w:t>Poor</w:t>
                  </w:r>
                </w:p>
              </w:tc>
            </w:tr>
          </w:tbl>
          <w:p w14:paraId="54E5359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vAlign w:val="center"/>
          </w:tcPr>
          <w:p w14:paraId="7845420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vAlign w:val="center"/>
          </w:tcPr>
          <w:p w14:paraId="14023F5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vAlign w:val="center"/>
          </w:tcPr>
          <w:p w14:paraId="3545975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vAlign w:val="center"/>
          </w:tcPr>
          <w:p w14:paraId="49CBEC8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vAlign w:val="center"/>
          </w:tcPr>
          <w:p w14:paraId="2F3DBD8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</w:p>
        </w:tc>
      </w:tr>
      <w:tr w14:paraId="0A1B1E0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03BB08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vAlign w:val="center"/>
          </w:tcPr>
          <w:p w14:paraId="7CF00BC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vAlign w:val="center"/>
          </w:tcPr>
          <w:p w14:paraId="200097E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vAlign w:val="center"/>
          </w:tcPr>
          <w:p w14:paraId="51CF4A6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vAlign w:val="center"/>
          </w:tcPr>
          <w:p w14:paraId="1866766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vAlign w:val="center"/>
          </w:tcPr>
          <w:p w14:paraId="2DD972F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</w:p>
        </w:tc>
      </w:tr>
      <w:tr w14:paraId="3F30C4B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D5BDF4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vAlign w:val="center"/>
          </w:tcPr>
          <w:p w14:paraId="5890FCA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vAlign w:val="center"/>
          </w:tcPr>
          <w:p w14:paraId="4D3A9C4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vAlign w:val="center"/>
          </w:tcPr>
          <w:p w14:paraId="5C89BC9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vAlign w:val="center"/>
          </w:tcPr>
          <w:p w14:paraId="2B1599B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vAlign w:val="center"/>
          </w:tcPr>
          <w:p w14:paraId="76B6002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</w:p>
        </w:tc>
      </w:tr>
      <w:tr w14:paraId="2E8D54B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CF8682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vAlign w:val="center"/>
          </w:tcPr>
          <w:p w14:paraId="70C012F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vAlign w:val="center"/>
          </w:tcPr>
          <w:p w14:paraId="13A5023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vAlign w:val="center"/>
          </w:tcPr>
          <w:p w14:paraId="3C5312D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vAlign w:val="center"/>
          </w:tcPr>
          <w:p w14:paraId="5A0746B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vAlign w:val="center"/>
          </w:tcPr>
          <w:p w14:paraId="64305DD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</w:p>
        </w:tc>
      </w:tr>
    </w:tbl>
    <w:p w14:paraId="72FEB33E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67A742B3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en-IN" w:eastAsia="en-IN"/>
        </w:rPr>
        <w:t>EXPERIMENT 5</w:t>
      </w:r>
    </w:p>
    <w:p w14:paraId="16B6C5AA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en-IN" w:eastAsia="en-IN"/>
        </w:rPr>
        <w:t>To generate time delays using microcontroller timer and verify the timing operations.</w:t>
      </w:r>
    </w:p>
    <w:p w14:paraId="651D783D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i. Aim</w:t>
      </w:r>
    </w:p>
    <w:p w14:paraId="678FA09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To generate software and hardware delays using Timer0/Timer1 in mode 1 and verify timing accuracy using EdSim51 simulator.</w:t>
      </w:r>
    </w:p>
    <w:p w14:paraId="0C10E314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ii. Course Outcome Mapped</w:t>
      </w:r>
    </w:p>
    <w:p w14:paraId="1394FF0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CO2: Implement timing and interrupt-based applications using microcontroller peripherals.</w:t>
      </w:r>
    </w:p>
    <w:p w14:paraId="5607F506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iii. PO / PSO Mapped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4"/>
        <w:gridCol w:w="984"/>
        <w:gridCol w:w="984"/>
        <w:gridCol w:w="984"/>
        <w:gridCol w:w="984"/>
        <w:gridCol w:w="984"/>
        <w:gridCol w:w="984"/>
        <w:gridCol w:w="984"/>
        <w:gridCol w:w="984"/>
      </w:tblGrid>
      <w:tr w14:paraId="37FC9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4" w:type="dxa"/>
          </w:tcPr>
          <w:p w14:paraId="08DB3158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PO1</w:t>
            </w:r>
          </w:p>
        </w:tc>
        <w:tc>
          <w:tcPr>
            <w:tcW w:w="984" w:type="dxa"/>
          </w:tcPr>
          <w:p w14:paraId="5C00A727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PO2</w:t>
            </w:r>
          </w:p>
        </w:tc>
        <w:tc>
          <w:tcPr>
            <w:tcW w:w="984" w:type="dxa"/>
          </w:tcPr>
          <w:p w14:paraId="20196720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PO3</w:t>
            </w:r>
          </w:p>
        </w:tc>
        <w:tc>
          <w:tcPr>
            <w:tcW w:w="984" w:type="dxa"/>
          </w:tcPr>
          <w:p w14:paraId="0995F5F1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PO4</w:t>
            </w:r>
          </w:p>
        </w:tc>
        <w:tc>
          <w:tcPr>
            <w:tcW w:w="984" w:type="dxa"/>
          </w:tcPr>
          <w:p w14:paraId="5908E4AF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PO5</w:t>
            </w:r>
          </w:p>
        </w:tc>
        <w:tc>
          <w:tcPr>
            <w:tcW w:w="984" w:type="dxa"/>
          </w:tcPr>
          <w:p w14:paraId="4539E803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PO10</w:t>
            </w:r>
          </w:p>
        </w:tc>
        <w:tc>
          <w:tcPr>
            <w:tcW w:w="984" w:type="dxa"/>
          </w:tcPr>
          <w:p w14:paraId="59869E25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PO11</w:t>
            </w:r>
          </w:p>
        </w:tc>
        <w:tc>
          <w:tcPr>
            <w:tcW w:w="984" w:type="dxa"/>
          </w:tcPr>
          <w:p w14:paraId="1C6DD03A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PSO1</w:t>
            </w:r>
          </w:p>
        </w:tc>
        <w:tc>
          <w:tcPr>
            <w:tcW w:w="984" w:type="dxa"/>
          </w:tcPr>
          <w:p w14:paraId="3BDA124B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PSO2</w:t>
            </w:r>
          </w:p>
        </w:tc>
      </w:tr>
    </w:tbl>
    <w:p w14:paraId="3178C54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0136290A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iv. Prerequisite</w:t>
      </w:r>
    </w:p>
    <w:p w14:paraId="15D1271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Clock frequency understanding</w:t>
      </w:r>
    </w:p>
    <w:p w14:paraId="13D5A1F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Timer operation in 8051</w:t>
      </w:r>
    </w:p>
    <w:p w14:paraId="05B3EC7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THx and TLx registers</w:t>
      </w:r>
    </w:p>
    <w:p w14:paraId="0F1D019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TMOD and TCON registers</w:t>
      </w:r>
    </w:p>
    <w:p w14:paraId="66D23360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v. Theory</w:t>
      </w:r>
    </w:p>
    <w:p w14:paraId="2909D4F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Timer Modes</w:t>
      </w:r>
    </w:p>
    <w:p w14:paraId="793B376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Mode 0:</w:t>
      </w: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13-bit</w:t>
      </w:r>
    </w:p>
    <w:p w14:paraId="6FC9756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Mode 1:</w:t>
      </w: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16-bit</w:t>
      </w:r>
    </w:p>
    <w:p w14:paraId="1EAA14E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Mode 2:</w:t>
      </w: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8-bit auto-reload</w:t>
      </w:r>
    </w:p>
    <w:p w14:paraId="7DF016E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Mode 3:</w:t>
      </w: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Split timer</w:t>
      </w:r>
    </w:p>
    <w:p w14:paraId="7EABEFA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Timer Registers</w:t>
      </w:r>
    </w:p>
    <w:p w14:paraId="251632E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TMOD – Mode selection</w:t>
      </w:r>
    </w:p>
    <w:p w14:paraId="5FAAF81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TCON – Start/Stop (TR0/TR1), Overflow (TF0/TF1)</w:t>
      </w:r>
    </w:p>
    <w:p w14:paraId="3CFD85F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THx, TLx – Timer high/low byte</w:t>
      </w:r>
    </w:p>
    <w:p w14:paraId="65084FB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Delay Formula</w:t>
      </w:r>
    </w:p>
    <w:p w14:paraId="0AE7A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Delay = (65536 – initial_value) × machine_cycle_time</w:t>
      </w:r>
    </w:p>
    <w:p w14:paraId="7457C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Machine cycle = 12 / Clock Frequency</w:t>
      </w:r>
    </w:p>
    <w:p w14:paraId="194A16A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For 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12 MHz crystal → machine cycle = 1 µs</w:t>
      </w:r>
    </w:p>
    <w:p w14:paraId="4A53C628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vi. Software Required</w:t>
      </w:r>
    </w:p>
    <w:p w14:paraId="2A8DCC7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EdSim51, Training Kit</w:t>
      </w:r>
    </w:p>
    <w:p w14:paraId="1CEA523E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vii. Procedure</w:t>
      </w:r>
    </w:p>
    <w:p w14:paraId="6461D9E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Load EdSim51 simulator.</w:t>
      </w:r>
    </w:p>
    <w:p w14:paraId="18F17AC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Configure TMOD for Timer0 Mode1.</w:t>
      </w:r>
    </w:p>
    <w:p w14:paraId="02FF70B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Load initial value into TH0 and TL0.</w:t>
      </w:r>
    </w:p>
    <w:p w14:paraId="1C95041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Set TR0 = 1 to start timer.</w:t>
      </w:r>
    </w:p>
    <w:p w14:paraId="1BC9A7E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Poll TF0 flag for overflow detection.</w:t>
      </w:r>
    </w:p>
    <w:p w14:paraId="3FB16D7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Verify delay using simulator stopwatch.</w:t>
      </w:r>
    </w:p>
    <w:p w14:paraId="14C102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viii. Program Code (1 ms Delay Example)</w:t>
      </w:r>
    </w:p>
    <w:p w14:paraId="4B8844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MOV TMOD, #01H    ; Timer0, Mode1</w:t>
      </w:r>
    </w:p>
    <w:p w14:paraId="45B32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MOV TH0, #0FCH    ; Load 1 ms value (65536 – 1000 = 64536 = FC18H)</w:t>
      </w:r>
    </w:p>
    <w:p w14:paraId="0528A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MOV TL0, #018H</w:t>
      </w:r>
    </w:p>
    <w:p w14:paraId="03B1D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SETB TR0          ; Start timer</w:t>
      </w:r>
    </w:p>
    <w:p w14:paraId="585C19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WAIT: JNB TF0, WAIT</w:t>
      </w:r>
    </w:p>
    <w:p w14:paraId="604E6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CLR TR0</w:t>
      </w:r>
    </w:p>
    <w:p w14:paraId="3A261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CLR TF0</w:t>
      </w:r>
    </w:p>
    <w:p w14:paraId="1AEE2F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SJMP $</w:t>
      </w:r>
    </w:p>
    <w:p w14:paraId="3EACF18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Blink LED Delay Example</w:t>
      </w:r>
    </w:p>
    <w:p w14:paraId="0BBA1C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START: MOV P1, #00H</w:t>
      </w:r>
    </w:p>
    <w:p w14:paraId="7DD91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   ACALL DELAY</w:t>
      </w:r>
    </w:p>
    <w:p w14:paraId="0BCD94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   MOV P1, #0FFH</w:t>
      </w:r>
    </w:p>
    <w:p w14:paraId="68C20B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   ACALL DELAY</w:t>
      </w:r>
    </w:p>
    <w:p w14:paraId="773A6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   SJMP START</w:t>
      </w:r>
    </w:p>
    <w:p w14:paraId="1745F4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71AFB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DELAY: MOV TMOD, #01H</w:t>
      </w:r>
    </w:p>
    <w:p w14:paraId="7C9ADB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   MOV TH0, #0FCH</w:t>
      </w:r>
    </w:p>
    <w:p w14:paraId="5BDE8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   MOV TL0, #018H</w:t>
      </w:r>
    </w:p>
    <w:p w14:paraId="03417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   SETB TR0</w:t>
      </w:r>
    </w:p>
    <w:p w14:paraId="00752B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AGAIN: JNB TF0, AGAIN</w:t>
      </w:r>
    </w:p>
    <w:p w14:paraId="2A1364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   CLR TR0</w:t>
      </w:r>
    </w:p>
    <w:p w14:paraId="44F09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   CLR TF0</w:t>
      </w:r>
    </w:p>
    <w:p w14:paraId="626B26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   RET</w:t>
      </w:r>
    </w:p>
    <w:p w14:paraId="43B46FF5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ix. Observations</w:t>
      </w:r>
    </w:p>
    <w:p w14:paraId="7C37E29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Timer overflow occurred as expected after calculated delay.</w:t>
      </w:r>
    </w:p>
    <w:p w14:paraId="0467E16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LED blink frequency matched theoretical timing.</w:t>
      </w:r>
    </w:p>
    <w:p w14:paraId="203EFB3F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x. Result</w:t>
      </w:r>
    </w:p>
    <w:p w14:paraId="51BE62C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Timer-based delay generation was successfully implemented and verified.</w:t>
      </w:r>
    </w:p>
    <w:p w14:paraId="0FDFDD16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xi. Outcomes Achieved</w:t>
      </w:r>
    </w:p>
    <w:p w14:paraId="1A314D5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Understood timer configuration</w:t>
      </w:r>
    </w:p>
    <w:p w14:paraId="7070CCD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Verified delay accuracy</w:t>
      </w:r>
    </w:p>
    <w:p w14:paraId="326FEDF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Learned real-time control using timers</w:t>
      </w:r>
    </w:p>
    <w:p w14:paraId="10952F65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xii. Assessment Questions</w:t>
      </w:r>
    </w:p>
    <w:p w14:paraId="4647FCC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a. Pre-Lab</w:t>
      </w:r>
    </w:p>
    <w:p w14:paraId="52BA066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What is the purpose of TMOD register?</w:t>
      </w:r>
    </w:p>
    <w:p w14:paraId="4594BDF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Define machine cycle.</w:t>
      </w:r>
    </w:p>
    <w:p w14:paraId="76497690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b. Post-Lab</w:t>
      </w:r>
    </w:p>
    <w:p w14:paraId="7B56627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Calculate TH0/TL0 values for 10 ms delay.</w:t>
      </w:r>
    </w:p>
    <w:p w14:paraId="3C0CDF6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Why is TF0 flag important?</w:t>
      </w:r>
    </w:p>
    <w:p w14:paraId="54E245D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c. Viva</w:t>
      </w:r>
    </w:p>
    <w:p w14:paraId="079ED68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Differentiate Timer vs Counter mode.</w:t>
      </w:r>
    </w:p>
    <w:p w14:paraId="7399999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What happens when TR0 is cleared?</w:t>
      </w:r>
    </w:p>
    <w:p w14:paraId="4DF442E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</w:p>
    <w:p w14:paraId="65288D12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</w:p>
    <w:p w14:paraId="66A622CD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d. Industry Matrix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6"/>
        <w:gridCol w:w="4795"/>
        <w:gridCol w:w="1430"/>
      </w:tblGrid>
      <w:tr w14:paraId="5E46E4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</w:tcPr>
          <w:p w14:paraId="0E91F08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Skill</w:t>
            </w:r>
          </w:p>
        </w:tc>
        <w:tc>
          <w:tcPr>
            <w:tcW w:w="0" w:type="auto"/>
          </w:tcPr>
          <w:p w14:paraId="0FC4837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Question</w:t>
            </w:r>
          </w:p>
        </w:tc>
        <w:tc>
          <w:tcPr>
            <w:tcW w:w="0" w:type="auto"/>
          </w:tcPr>
          <w:p w14:paraId="00F5519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Experiment</w:t>
            </w:r>
          </w:p>
        </w:tc>
      </w:tr>
      <w:tr w14:paraId="5F585C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0B988A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RTOS Timing</w:t>
            </w:r>
          </w:p>
        </w:tc>
        <w:tc>
          <w:tcPr>
            <w:tcW w:w="0" w:type="auto"/>
          </w:tcPr>
          <w:p w14:paraId="48BD294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How to generate real-time delays?</w:t>
            </w:r>
          </w:p>
        </w:tc>
        <w:tc>
          <w:tcPr>
            <w:tcW w:w="0" w:type="auto"/>
          </w:tcPr>
          <w:p w14:paraId="1BE5F0E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Exp 5</w:t>
            </w:r>
          </w:p>
        </w:tc>
      </w:tr>
      <w:tr w14:paraId="5FD58C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BF2167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Device Drivers</w:t>
            </w:r>
          </w:p>
        </w:tc>
        <w:tc>
          <w:tcPr>
            <w:tcW w:w="0" w:type="auto"/>
          </w:tcPr>
          <w:p w14:paraId="7153A9D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How are timers configured in microcontrollers?</w:t>
            </w:r>
          </w:p>
        </w:tc>
        <w:tc>
          <w:tcPr>
            <w:tcW w:w="0" w:type="auto"/>
          </w:tcPr>
          <w:p w14:paraId="31A69CA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Exp 5</w:t>
            </w:r>
          </w:p>
        </w:tc>
      </w:tr>
    </w:tbl>
    <w:p w14:paraId="1E7A6F2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5A05D373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xiii. Faculty Assessment Rubrics</w:t>
      </w:r>
    </w:p>
    <w:tbl>
      <w:tblPr>
        <w:tblStyle w:val="12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66"/>
        <w:gridCol w:w="1387"/>
        <w:gridCol w:w="1027"/>
        <w:gridCol w:w="1257"/>
        <w:gridCol w:w="1226"/>
        <w:gridCol w:w="1487"/>
      </w:tblGrid>
      <w:tr w14:paraId="42ADA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564B070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Criteria</w:t>
            </w:r>
          </w:p>
        </w:tc>
        <w:tc>
          <w:tcPr>
            <w:tcW w:w="0" w:type="auto"/>
            <w:vAlign w:val="center"/>
          </w:tcPr>
          <w:p w14:paraId="1758C5E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Excellent (5)</w:t>
            </w:r>
          </w:p>
        </w:tc>
        <w:tc>
          <w:tcPr>
            <w:tcW w:w="0" w:type="auto"/>
            <w:vAlign w:val="center"/>
          </w:tcPr>
          <w:p w14:paraId="43ABD64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Good (4)</w:t>
            </w:r>
          </w:p>
        </w:tc>
        <w:tc>
          <w:tcPr>
            <w:tcW w:w="0" w:type="auto"/>
            <w:vAlign w:val="center"/>
          </w:tcPr>
          <w:p w14:paraId="32491D1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Average (3)</w:t>
            </w:r>
          </w:p>
        </w:tc>
        <w:tc>
          <w:tcPr>
            <w:tcW w:w="0" w:type="auto"/>
            <w:vAlign w:val="center"/>
          </w:tcPr>
          <w:p w14:paraId="39EDE26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Poor (2)</w:t>
            </w:r>
          </w:p>
        </w:tc>
        <w:tc>
          <w:tcPr>
            <w:tcW w:w="0" w:type="auto"/>
            <w:vAlign w:val="center"/>
          </w:tcPr>
          <w:p w14:paraId="76129A1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Very Poor (1)</w:t>
            </w:r>
          </w:p>
        </w:tc>
      </w:tr>
      <w:tr w14:paraId="5D394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B0E995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Understanding of Kit</w:t>
            </w:r>
          </w:p>
        </w:tc>
        <w:tc>
          <w:tcPr>
            <w:tcW w:w="0" w:type="auto"/>
            <w:vAlign w:val="center"/>
          </w:tcPr>
          <w:p w14:paraId="1A1D6B5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Complete</w:t>
            </w:r>
          </w:p>
        </w:tc>
        <w:tc>
          <w:tcPr>
            <w:tcW w:w="0" w:type="auto"/>
            <w:vAlign w:val="center"/>
          </w:tcPr>
          <w:p w14:paraId="75AB75B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Good</w:t>
            </w:r>
          </w:p>
        </w:tc>
        <w:tc>
          <w:tcPr>
            <w:tcW w:w="0" w:type="auto"/>
            <w:vAlign w:val="center"/>
          </w:tcPr>
          <w:p w14:paraId="4DCFE58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Moderate</w:t>
            </w:r>
          </w:p>
        </w:tc>
        <w:tc>
          <w:tcPr>
            <w:tcW w:w="0" w:type="auto"/>
            <w:vAlign w:val="center"/>
          </w:tcPr>
          <w:p w14:paraId="3BA4D27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Low</w:t>
            </w:r>
          </w:p>
        </w:tc>
        <w:tc>
          <w:tcPr>
            <w:tcW w:w="0" w:type="auto"/>
            <w:vAlign w:val="center"/>
          </w:tcPr>
          <w:p w14:paraId="3D2C07F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Very Low</w:t>
            </w:r>
          </w:p>
        </w:tc>
      </w:tr>
      <w:tr w14:paraId="7BEC6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933B0C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Understanding of Simulator</w:t>
            </w:r>
          </w:p>
        </w:tc>
        <w:tc>
          <w:tcPr>
            <w:tcW w:w="0" w:type="auto"/>
            <w:vAlign w:val="center"/>
          </w:tcPr>
          <w:p w14:paraId="4F10B5F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Complete</w:t>
            </w:r>
          </w:p>
        </w:tc>
        <w:tc>
          <w:tcPr>
            <w:tcW w:w="0" w:type="auto"/>
            <w:vAlign w:val="center"/>
          </w:tcPr>
          <w:p w14:paraId="4F21236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Good</w:t>
            </w:r>
          </w:p>
        </w:tc>
        <w:tc>
          <w:tcPr>
            <w:tcW w:w="0" w:type="auto"/>
            <w:vAlign w:val="center"/>
          </w:tcPr>
          <w:p w14:paraId="45576D5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Moderate</w:t>
            </w:r>
          </w:p>
        </w:tc>
        <w:tc>
          <w:tcPr>
            <w:tcW w:w="0" w:type="auto"/>
            <w:vAlign w:val="center"/>
          </w:tcPr>
          <w:p w14:paraId="4609D34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Low</w:t>
            </w:r>
          </w:p>
        </w:tc>
        <w:tc>
          <w:tcPr>
            <w:tcW w:w="0" w:type="auto"/>
            <w:vAlign w:val="center"/>
          </w:tcPr>
          <w:p w14:paraId="01FA571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Very Low</w:t>
            </w:r>
          </w:p>
        </w:tc>
      </w:tr>
      <w:tr w14:paraId="7DDDB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8754FF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Execution Skills</w:t>
            </w:r>
          </w:p>
        </w:tc>
        <w:tc>
          <w:tcPr>
            <w:tcW w:w="0" w:type="auto"/>
            <w:vAlign w:val="center"/>
          </w:tcPr>
          <w:p w14:paraId="078A3DA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No error</w:t>
            </w:r>
          </w:p>
        </w:tc>
        <w:tc>
          <w:tcPr>
            <w:tcW w:w="0" w:type="auto"/>
            <w:vAlign w:val="center"/>
          </w:tcPr>
          <w:p w14:paraId="5D6C17F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Minor error</w:t>
            </w:r>
          </w:p>
        </w:tc>
        <w:tc>
          <w:tcPr>
            <w:tcW w:w="0" w:type="auto"/>
            <w:vAlign w:val="center"/>
          </w:tcPr>
          <w:p w14:paraId="16E058F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Some errors</w:t>
            </w:r>
          </w:p>
        </w:tc>
        <w:tc>
          <w:tcPr>
            <w:tcW w:w="0" w:type="auto"/>
            <w:vAlign w:val="center"/>
          </w:tcPr>
          <w:p w14:paraId="37C0D2D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Many errors</w:t>
            </w:r>
          </w:p>
        </w:tc>
        <w:tc>
          <w:tcPr>
            <w:tcW w:w="0" w:type="auto"/>
            <w:vAlign w:val="center"/>
          </w:tcPr>
          <w:p w14:paraId="7B65724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Unable to execute</w:t>
            </w:r>
          </w:p>
        </w:tc>
      </w:tr>
      <w:tr w14:paraId="78098A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ED0AB4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Documentation</w:t>
            </w:r>
          </w:p>
        </w:tc>
        <w:tc>
          <w:tcPr>
            <w:tcW w:w="0" w:type="auto"/>
            <w:vAlign w:val="center"/>
          </w:tcPr>
          <w:p w14:paraId="664873D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Well structured</w:t>
            </w:r>
          </w:p>
        </w:tc>
        <w:tc>
          <w:tcPr>
            <w:tcW w:w="0" w:type="auto"/>
            <w:vAlign w:val="center"/>
          </w:tcPr>
          <w:p w14:paraId="0490511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Good</w:t>
            </w:r>
          </w:p>
        </w:tc>
        <w:tc>
          <w:tcPr>
            <w:tcW w:w="0" w:type="auto"/>
            <w:vAlign w:val="center"/>
          </w:tcPr>
          <w:p w14:paraId="2F84180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Satisfactory</w:t>
            </w:r>
          </w:p>
        </w:tc>
        <w:tc>
          <w:tcPr>
            <w:tcW w:w="0" w:type="auto"/>
            <w:vAlign w:val="center"/>
          </w:tcPr>
          <w:p w14:paraId="799BA11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Incomplete</w:t>
            </w:r>
          </w:p>
        </w:tc>
        <w:tc>
          <w:tcPr>
            <w:tcW w:w="0" w:type="auto"/>
            <w:vAlign w:val="center"/>
          </w:tcPr>
          <w:p w14:paraId="628088B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Poor</w:t>
            </w:r>
          </w:p>
        </w:tc>
      </w:tr>
    </w:tbl>
    <w:p w14:paraId="26B9091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047E2406">
      <w:pP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br w:type="page"/>
      </w:r>
    </w:p>
    <w:p w14:paraId="44446544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en-IN" w:eastAsia="en-IN"/>
        </w:rPr>
        <w:t>EXPERIMENT 6</w:t>
      </w:r>
    </w:p>
    <w:p w14:paraId="0EEDB600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en-IN" w:eastAsia="en-IN"/>
        </w:rPr>
        <w:t>To write and execute programs demonstrating the use of interrupts in microcontrollers.</w:t>
      </w:r>
    </w:p>
    <w:p w14:paraId="554CD01A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i. Aim</w:t>
      </w:r>
    </w:p>
    <w:p w14:paraId="7ED84E4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To demonstrate external and timer interrupt programming in 8051 using EdSim51, and verify interrupt service routine (ISR) execution.</w:t>
      </w:r>
    </w:p>
    <w:p w14:paraId="4B4116D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1B1751B0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ii. Course Outcome Mapped</w:t>
      </w:r>
    </w:p>
    <w:p w14:paraId="4013E3F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CO3: Interface microcontrollers with display devices and implement serial communication.</w:t>
      </w:r>
    </w:p>
    <w:p w14:paraId="688FE201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iii. PO/PSO Mapped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4"/>
        <w:gridCol w:w="984"/>
        <w:gridCol w:w="984"/>
        <w:gridCol w:w="984"/>
        <w:gridCol w:w="984"/>
        <w:gridCol w:w="984"/>
        <w:gridCol w:w="984"/>
        <w:gridCol w:w="984"/>
        <w:gridCol w:w="984"/>
      </w:tblGrid>
      <w:tr w14:paraId="0D8CF8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4" w:type="dxa"/>
          </w:tcPr>
          <w:p w14:paraId="0A9CB160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PO1</w:t>
            </w:r>
          </w:p>
        </w:tc>
        <w:tc>
          <w:tcPr>
            <w:tcW w:w="984" w:type="dxa"/>
          </w:tcPr>
          <w:p w14:paraId="384D545E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PO2</w:t>
            </w:r>
          </w:p>
        </w:tc>
        <w:tc>
          <w:tcPr>
            <w:tcW w:w="984" w:type="dxa"/>
          </w:tcPr>
          <w:p w14:paraId="09AA5F3C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PO3</w:t>
            </w:r>
          </w:p>
        </w:tc>
        <w:tc>
          <w:tcPr>
            <w:tcW w:w="984" w:type="dxa"/>
          </w:tcPr>
          <w:p w14:paraId="68144667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PO4</w:t>
            </w:r>
          </w:p>
        </w:tc>
        <w:tc>
          <w:tcPr>
            <w:tcW w:w="984" w:type="dxa"/>
          </w:tcPr>
          <w:p w14:paraId="6CDDD3CD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PO5</w:t>
            </w:r>
          </w:p>
        </w:tc>
        <w:tc>
          <w:tcPr>
            <w:tcW w:w="984" w:type="dxa"/>
          </w:tcPr>
          <w:p w14:paraId="15135F61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PO10</w:t>
            </w:r>
          </w:p>
        </w:tc>
        <w:tc>
          <w:tcPr>
            <w:tcW w:w="984" w:type="dxa"/>
          </w:tcPr>
          <w:p w14:paraId="233EC21D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PO11</w:t>
            </w:r>
          </w:p>
        </w:tc>
        <w:tc>
          <w:tcPr>
            <w:tcW w:w="984" w:type="dxa"/>
          </w:tcPr>
          <w:p w14:paraId="39A99D04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PSO1</w:t>
            </w:r>
          </w:p>
        </w:tc>
        <w:tc>
          <w:tcPr>
            <w:tcW w:w="984" w:type="dxa"/>
          </w:tcPr>
          <w:p w14:paraId="3AF96B0F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PSO2</w:t>
            </w:r>
          </w:p>
        </w:tc>
      </w:tr>
    </w:tbl>
    <w:p w14:paraId="5040B04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5CB84E1E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iv. Prerequisite</w:t>
      </w:r>
    </w:p>
    <w:p w14:paraId="2599AE1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Interrupt vector table</w:t>
      </w:r>
    </w:p>
    <w:p w14:paraId="13B77B8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IE (Interrupt Enable) register</w:t>
      </w:r>
    </w:p>
    <w:p w14:paraId="01098F4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TCON (interrupt control)</w:t>
      </w:r>
    </w:p>
    <w:p w14:paraId="5A926FA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ISR structure</w:t>
      </w:r>
    </w:p>
    <w:p w14:paraId="3ED33749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v. Theory</w:t>
      </w:r>
    </w:p>
    <w:p w14:paraId="47FCB38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Types of Interrupts</w:t>
      </w:r>
    </w:p>
    <w:p w14:paraId="44800AE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External Interrupt 0 (INT0)</w:t>
      </w:r>
    </w:p>
    <w:p w14:paraId="7F2DFC2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Timer0 Interrupt</w:t>
      </w:r>
    </w:p>
    <w:p w14:paraId="222E662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External Interrupt 1 (INT1)</w:t>
      </w:r>
    </w:p>
    <w:p w14:paraId="6911392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Timer1 Interrupt</w:t>
      </w:r>
    </w:p>
    <w:p w14:paraId="54C9C72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Serial Interrupt</w:t>
      </w:r>
    </w:p>
    <w:p w14:paraId="5BEB3D40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Interrupt Registers</w:t>
      </w:r>
    </w:p>
    <w:p w14:paraId="6A999EA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IE:</w:t>
      </w: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Enables/Disables interrupts</w:t>
      </w:r>
    </w:p>
    <w:p w14:paraId="22688E2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IP:</w:t>
      </w: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Sets priority</w:t>
      </w:r>
    </w:p>
    <w:p w14:paraId="2021BF4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TCON:</w:t>
      </w: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EX0, EX1, IT0, IT1 bits</w:t>
      </w:r>
    </w:p>
    <w:p w14:paraId="49B3526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Interrupt Vector Locations</w:t>
      </w:r>
    </w:p>
    <w:tbl>
      <w:tblPr>
        <w:tblStyle w:val="12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9"/>
        <w:gridCol w:w="1688"/>
      </w:tblGrid>
      <w:tr w14:paraId="17EA8D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7F6DADF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Interrupt</w:t>
            </w:r>
          </w:p>
        </w:tc>
        <w:tc>
          <w:tcPr>
            <w:tcW w:w="0" w:type="auto"/>
            <w:vAlign w:val="center"/>
          </w:tcPr>
          <w:p w14:paraId="2DB8719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Vector Address</w:t>
            </w:r>
          </w:p>
        </w:tc>
      </w:tr>
      <w:tr w14:paraId="4C854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C55FE7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INT0</w:t>
            </w:r>
          </w:p>
        </w:tc>
        <w:tc>
          <w:tcPr>
            <w:tcW w:w="0" w:type="auto"/>
            <w:vAlign w:val="center"/>
          </w:tcPr>
          <w:p w14:paraId="2A10407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0003H</w:t>
            </w:r>
          </w:p>
        </w:tc>
      </w:tr>
      <w:tr w14:paraId="4A43F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F6C600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Timer0</w:t>
            </w:r>
          </w:p>
        </w:tc>
        <w:tc>
          <w:tcPr>
            <w:tcW w:w="0" w:type="auto"/>
            <w:vAlign w:val="center"/>
          </w:tcPr>
          <w:p w14:paraId="6BAC40E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000BH</w:t>
            </w:r>
          </w:p>
        </w:tc>
      </w:tr>
      <w:tr w14:paraId="0ABFC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C31FAA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INT1</w:t>
            </w:r>
          </w:p>
        </w:tc>
        <w:tc>
          <w:tcPr>
            <w:tcW w:w="0" w:type="auto"/>
            <w:vAlign w:val="center"/>
          </w:tcPr>
          <w:p w14:paraId="1468924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0013H</w:t>
            </w:r>
          </w:p>
        </w:tc>
      </w:tr>
      <w:tr w14:paraId="77ACE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A786D8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Timer1</w:t>
            </w:r>
          </w:p>
        </w:tc>
        <w:tc>
          <w:tcPr>
            <w:tcW w:w="0" w:type="auto"/>
            <w:vAlign w:val="center"/>
          </w:tcPr>
          <w:p w14:paraId="79100C1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001BH</w:t>
            </w:r>
          </w:p>
        </w:tc>
      </w:tr>
      <w:tr w14:paraId="30B7F6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FF5223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Serial</w:t>
            </w:r>
          </w:p>
        </w:tc>
        <w:tc>
          <w:tcPr>
            <w:tcW w:w="0" w:type="auto"/>
            <w:vAlign w:val="center"/>
          </w:tcPr>
          <w:p w14:paraId="3A2ECE9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0023H</w:t>
            </w:r>
          </w:p>
        </w:tc>
      </w:tr>
    </w:tbl>
    <w:p w14:paraId="1C86096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5D235FBA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vi. Software Required</w:t>
      </w:r>
    </w:p>
    <w:p w14:paraId="23351A9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EdSim51, Training Kit</w:t>
      </w:r>
    </w:p>
    <w:p w14:paraId="474A04F9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vii. Procedure</w:t>
      </w:r>
    </w:p>
    <w:p w14:paraId="7DAD906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Load simulator.</w:t>
      </w:r>
    </w:p>
    <w:p w14:paraId="068AD33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Enable desired interrupt using IE register.</w:t>
      </w:r>
    </w:p>
    <w:p w14:paraId="16D56CD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Set edge/level trigger using TCON.</w:t>
      </w:r>
    </w:p>
    <w:p w14:paraId="14BD9D7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Write ISR at appropriate vector address.</w:t>
      </w:r>
    </w:p>
    <w:p w14:paraId="494DE55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Trigger interrupt (e.g., INT0 via switch).</w:t>
      </w:r>
    </w:p>
    <w:p w14:paraId="6483387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Verify ISR execution.</w:t>
      </w:r>
    </w:p>
    <w:p w14:paraId="1919E9C6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viii. Program Code</w:t>
      </w:r>
    </w:p>
    <w:p w14:paraId="122A21C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External Interrupt 0 Example</w:t>
      </w:r>
    </w:p>
    <w:p w14:paraId="755EA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ORG 0000H</w:t>
      </w:r>
    </w:p>
    <w:p w14:paraId="4B7CE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LJMP MAIN</w:t>
      </w:r>
    </w:p>
    <w:p w14:paraId="13036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03B468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ORG 0003H        ; INT0 ISR</w:t>
      </w:r>
    </w:p>
    <w:p w14:paraId="3B0B46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INC P1</w:t>
      </w:r>
    </w:p>
    <w:p w14:paraId="3A9C8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RETI</w:t>
      </w:r>
    </w:p>
    <w:p w14:paraId="21604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04FD6D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MAIN: MOV IE, #81H   ; Enable EX0</w:t>
      </w:r>
    </w:p>
    <w:p w14:paraId="095E1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  MOV TCON, #01H ; Edge triggered</w:t>
      </w:r>
    </w:p>
    <w:p w14:paraId="797DC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  MOV P1, #00H</w:t>
      </w:r>
    </w:p>
    <w:p w14:paraId="698E1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HERE: SJMP HERE</w:t>
      </w:r>
    </w:p>
    <w:p w14:paraId="0B50A1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END</w:t>
      </w:r>
    </w:p>
    <w:p w14:paraId="2F461D4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Timer0 Interrupt Example</w:t>
      </w:r>
    </w:p>
    <w:p w14:paraId="2FDD8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ORG 0000H</w:t>
      </w:r>
    </w:p>
    <w:p w14:paraId="5FE2AA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LJMP MAIN</w:t>
      </w:r>
    </w:p>
    <w:p w14:paraId="15B9B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105F4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ORG 000BH      ; Timer0 ISR</w:t>
      </w:r>
    </w:p>
    <w:p w14:paraId="3236E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CPL P1.0</w:t>
      </w:r>
    </w:p>
    <w:p w14:paraId="7E3E0A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RETI</w:t>
      </w:r>
    </w:p>
    <w:p w14:paraId="2D133D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562F2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MAIN: MOV TMOD, #01H</w:t>
      </w:r>
    </w:p>
    <w:p w14:paraId="6A7B0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  MOV IE, #82H     ; Enable Timer0 Interrupt</w:t>
      </w:r>
    </w:p>
    <w:p w14:paraId="0DA735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  SETB TR0</w:t>
      </w:r>
    </w:p>
    <w:p w14:paraId="62AAC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  SJMP $</w:t>
      </w:r>
    </w:p>
    <w:p w14:paraId="4D2D3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END</w:t>
      </w:r>
    </w:p>
    <w:p w14:paraId="59F6229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52993A5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ix. Observations</w:t>
      </w:r>
    </w:p>
    <w:p w14:paraId="5B600CB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ISR invoked upon external interrupt trigger.</w:t>
      </w:r>
    </w:p>
    <w:p w14:paraId="3DFA116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P1 toggled during Timer0 ISR execution.</w:t>
      </w:r>
    </w:p>
    <w:p w14:paraId="3D7985E3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x. Result</w:t>
      </w:r>
    </w:p>
    <w:p w14:paraId="27292F7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Interrupt operations executed successfully.</w:t>
      </w:r>
    </w:p>
    <w:p w14:paraId="720E107D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xi. Outcomes Achieved</w:t>
      </w:r>
    </w:p>
    <w:p w14:paraId="209B70B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Learned interrupt vectoring</w:t>
      </w:r>
    </w:p>
    <w:p w14:paraId="063FE62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Understood edge-triggered interrupts</w:t>
      </w:r>
    </w:p>
    <w:p w14:paraId="4CAC24D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Gained experience in ISR programming</w:t>
      </w:r>
    </w:p>
    <w:p w14:paraId="030F6F68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xii. Assessment Questions</w:t>
      </w:r>
    </w:p>
    <w:p w14:paraId="0231ADF2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a. Pre-Lab</w:t>
      </w:r>
    </w:p>
    <w:p w14:paraId="46EAC32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What is an ISR?</w:t>
      </w:r>
    </w:p>
    <w:p w14:paraId="374CABE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What is the function of IE register?</w:t>
      </w:r>
    </w:p>
    <w:p w14:paraId="136B130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b. Post-Lab</w:t>
      </w:r>
    </w:p>
    <w:p w14:paraId="0DC6058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Differentiate between polling and interrupt.</w:t>
      </w:r>
    </w:p>
    <w:p w14:paraId="00CDF96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Rewrite code for level-triggered INT0.</w:t>
      </w:r>
    </w:p>
    <w:p w14:paraId="78E5F8E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c. Viva</w:t>
      </w:r>
    </w:p>
    <w:p w14:paraId="298B766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Why is RETI used instead of RET?</w:t>
      </w:r>
    </w:p>
    <w:p w14:paraId="664994B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What is interrupt priority?</w:t>
      </w:r>
    </w:p>
    <w:p w14:paraId="2FDA5D9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d. Industry Matrix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2"/>
        <w:gridCol w:w="4289"/>
        <w:gridCol w:w="1430"/>
      </w:tblGrid>
      <w:tr w14:paraId="485B9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</w:tcPr>
          <w:p w14:paraId="6746078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Skill</w:t>
            </w:r>
          </w:p>
        </w:tc>
        <w:tc>
          <w:tcPr>
            <w:tcW w:w="0" w:type="auto"/>
          </w:tcPr>
          <w:p w14:paraId="049CC34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Industry Question</w:t>
            </w:r>
          </w:p>
        </w:tc>
        <w:tc>
          <w:tcPr>
            <w:tcW w:w="0" w:type="auto"/>
          </w:tcPr>
          <w:p w14:paraId="0CFC5BD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Experiment</w:t>
            </w:r>
          </w:p>
        </w:tc>
      </w:tr>
      <w:tr w14:paraId="7F925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BB44F9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Embedded ISR</w:t>
            </w:r>
          </w:p>
        </w:tc>
        <w:tc>
          <w:tcPr>
            <w:tcW w:w="0" w:type="auto"/>
          </w:tcPr>
          <w:p w14:paraId="4F5D863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Explain ISR execution flow.</w:t>
            </w:r>
          </w:p>
        </w:tc>
        <w:tc>
          <w:tcPr>
            <w:tcW w:w="0" w:type="auto"/>
          </w:tcPr>
          <w:p w14:paraId="51F3586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Exp 6</w:t>
            </w:r>
          </w:p>
        </w:tc>
      </w:tr>
      <w:tr w14:paraId="66BCE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D2CFAE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Device Driver Dev.</w:t>
            </w:r>
          </w:p>
        </w:tc>
        <w:tc>
          <w:tcPr>
            <w:tcW w:w="0" w:type="auto"/>
          </w:tcPr>
          <w:p w14:paraId="31A1F56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How do interrupts help real-time systems?</w:t>
            </w:r>
          </w:p>
        </w:tc>
        <w:tc>
          <w:tcPr>
            <w:tcW w:w="0" w:type="auto"/>
          </w:tcPr>
          <w:p w14:paraId="2D4FBAC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Exp 6</w:t>
            </w:r>
          </w:p>
        </w:tc>
      </w:tr>
    </w:tbl>
    <w:p w14:paraId="7935781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134C4A98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xiii. Faculty Assessment Rubrics</w:t>
      </w:r>
    </w:p>
    <w:tbl>
      <w:tblPr>
        <w:tblStyle w:val="12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66"/>
        <w:gridCol w:w="1387"/>
        <w:gridCol w:w="1027"/>
        <w:gridCol w:w="1257"/>
        <w:gridCol w:w="1226"/>
        <w:gridCol w:w="1487"/>
      </w:tblGrid>
      <w:tr w14:paraId="1E5D4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6512BE0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Criteria</w:t>
            </w:r>
          </w:p>
        </w:tc>
        <w:tc>
          <w:tcPr>
            <w:tcW w:w="0" w:type="auto"/>
            <w:vAlign w:val="center"/>
          </w:tcPr>
          <w:p w14:paraId="1B10F00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Excellent (5)</w:t>
            </w:r>
          </w:p>
        </w:tc>
        <w:tc>
          <w:tcPr>
            <w:tcW w:w="0" w:type="auto"/>
            <w:vAlign w:val="center"/>
          </w:tcPr>
          <w:p w14:paraId="73D616E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Good (4)</w:t>
            </w:r>
          </w:p>
        </w:tc>
        <w:tc>
          <w:tcPr>
            <w:tcW w:w="0" w:type="auto"/>
            <w:vAlign w:val="center"/>
          </w:tcPr>
          <w:p w14:paraId="773AC47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Average (3)</w:t>
            </w:r>
          </w:p>
        </w:tc>
        <w:tc>
          <w:tcPr>
            <w:tcW w:w="0" w:type="auto"/>
            <w:vAlign w:val="center"/>
          </w:tcPr>
          <w:p w14:paraId="248FC39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Poor (2)</w:t>
            </w:r>
          </w:p>
        </w:tc>
        <w:tc>
          <w:tcPr>
            <w:tcW w:w="0" w:type="auto"/>
            <w:vAlign w:val="center"/>
          </w:tcPr>
          <w:p w14:paraId="3A4FB19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Very Poor (1)</w:t>
            </w:r>
          </w:p>
        </w:tc>
      </w:tr>
      <w:tr w14:paraId="4C3A5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B4B8FA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Understanding of Kit</w:t>
            </w:r>
          </w:p>
        </w:tc>
        <w:tc>
          <w:tcPr>
            <w:tcW w:w="0" w:type="auto"/>
            <w:vAlign w:val="center"/>
          </w:tcPr>
          <w:p w14:paraId="1CD3E79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Complete</w:t>
            </w:r>
          </w:p>
        </w:tc>
        <w:tc>
          <w:tcPr>
            <w:tcW w:w="0" w:type="auto"/>
            <w:vAlign w:val="center"/>
          </w:tcPr>
          <w:p w14:paraId="0869775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Good</w:t>
            </w:r>
          </w:p>
        </w:tc>
        <w:tc>
          <w:tcPr>
            <w:tcW w:w="0" w:type="auto"/>
            <w:vAlign w:val="center"/>
          </w:tcPr>
          <w:p w14:paraId="5113D70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Moderate</w:t>
            </w:r>
          </w:p>
        </w:tc>
        <w:tc>
          <w:tcPr>
            <w:tcW w:w="0" w:type="auto"/>
            <w:vAlign w:val="center"/>
          </w:tcPr>
          <w:p w14:paraId="012D685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Low</w:t>
            </w:r>
          </w:p>
        </w:tc>
        <w:tc>
          <w:tcPr>
            <w:tcW w:w="0" w:type="auto"/>
            <w:vAlign w:val="center"/>
          </w:tcPr>
          <w:p w14:paraId="46086C9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Very Low</w:t>
            </w:r>
          </w:p>
        </w:tc>
      </w:tr>
      <w:tr w14:paraId="76FC2D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47F549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Understanding of Simulator</w:t>
            </w:r>
          </w:p>
        </w:tc>
        <w:tc>
          <w:tcPr>
            <w:tcW w:w="0" w:type="auto"/>
            <w:vAlign w:val="center"/>
          </w:tcPr>
          <w:p w14:paraId="53DC96E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Complete</w:t>
            </w:r>
          </w:p>
        </w:tc>
        <w:tc>
          <w:tcPr>
            <w:tcW w:w="0" w:type="auto"/>
            <w:vAlign w:val="center"/>
          </w:tcPr>
          <w:p w14:paraId="5096979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Good</w:t>
            </w:r>
          </w:p>
        </w:tc>
        <w:tc>
          <w:tcPr>
            <w:tcW w:w="0" w:type="auto"/>
            <w:vAlign w:val="center"/>
          </w:tcPr>
          <w:p w14:paraId="3C42CDC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Moderate</w:t>
            </w:r>
          </w:p>
        </w:tc>
        <w:tc>
          <w:tcPr>
            <w:tcW w:w="0" w:type="auto"/>
            <w:vAlign w:val="center"/>
          </w:tcPr>
          <w:p w14:paraId="69DE300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Low</w:t>
            </w:r>
          </w:p>
        </w:tc>
        <w:tc>
          <w:tcPr>
            <w:tcW w:w="0" w:type="auto"/>
            <w:vAlign w:val="center"/>
          </w:tcPr>
          <w:p w14:paraId="0BE54E5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Very Low</w:t>
            </w:r>
          </w:p>
        </w:tc>
      </w:tr>
      <w:tr w14:paraId="32334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35B778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Execution Skills</w:t>
            </w:r>
          </w:p>
        </w:tc>
        <w:tc>
          <w:tcPr>
            <w:tcW w:w="0" w:type="auto"/>
            <w:vAlign w:val="center"/>
          </w:tcPr>
          <w:p w14:paraId="2704F5F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No error</w:t>
            </w:r>
          </w:p>
        </w:tc>
        <w:tc>
          <w:tcPr>
            <w:tcW w:w="0" w:type="auto"/>
            <w:vAlign w:val="center"/>
          </w:tcPr>
          <w:p w14:paraId="045CFDF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Minor error</w:t>
            </w:r>
          </w:p>
        </w:tc>
        <w:tc>
          <w:tcPr>
            <w:tcW w:w="0" w:type="auto"/>
            <w:vAlign w:val="center"/>
          </w:tcPr>
          <w:p w14:paraId="7E87C28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Some errors</w:t>
            </w:r>
          </w:p>
        </w:tc>
        <w:tc>
          <w:tcPr>
            <w:tcW w:w="0" w:type="auto"/>
            <w:vAlign w:val="center"/>
          </w:tcPr>
          <w:p w14:paraId="393E67B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Many errors</w:t>
            </w:r>
          </w:p>
        </w:tc>
        <w:tc>
          <w:tcPr>
            <w:tcW w:w="0" w:type="auto"/>
            <w:vAlign w:val="center"/>
          </w:tcPr>
          <w:p w14:paraId="2A1CE96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Unable to execute</w:t>
            </w:r>
          </w:p>
        </w:tc>
      </w:tr>
      <w:tr w14:paraId="26FD9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364BBF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Documentation</w:t>
            </w:r>
          </w:p>
        </w:tc>
        <w:tc>
          <w:tcPr>
            <w:tcW w:w="0" w:type="auto"/>
            <w:vAlign w:val="center"/>
          </w:tcPr>
          <w:p w14:paraId="7A8BE53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Well structured</w:t>
            </w:r>
          </w:p>
        </w:tc>
        <w:tc>
          <w:tcPr>
            <w:tcW w:w="0" w:type="auto"/>
            <w:vAlign w:val="center"/>
          </w:tcPr>
          <w:p w14:paraId="63E5842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Good</w:t>
            </w:r>
          </w:p>
        </w:tc>
        <w:tc>
          <w:tcPr>
            <w:tcW w:w="0" w:type="auto"/>
            <w:vAlign w:val="center"/>
          </w:tcPr>
          <w:p w14:paraId="770C0B9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Satisfactory</w:t>
            </w:r>
          </w:p>
        </w:tc>
        <w:tc>
          <w:tcPr>
            <w:tcW w:w="0" w:type="auto"/>
            <w:vAlign w:val="center"/>
          </w:tcPr>
          <w:p w14:paraId="24263D0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Incomplete</w:t>
            </w:r>
          </w:p>
        </w:tc>
        <w:tc>
          <w:tcPr>
            <w:tcW w:w="0" w:type="auto"/>
            <w:vAlign w:val="center"/>
          </w:tcPr>
          <w:p w14:paraId="6A00425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Poor</w:t>
            </w:r>
          </w:p>
        </w:tc>
      </w:tr>
    </w:tbl>
    <w:p w14:paraId="51487DE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092056F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7D264E43">
      <w:pPr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en-IN" w:eastAsia="en-IN"/>
        </w:rPr>
        <w:br w:type="page"/>
      </w:r>
    </w:p>
    <w:p w14:paraId="4A6F784D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en-IN" w:eastAsia="en-IN"/>
        </w:rPr>
        <w:t>EXPERIMENT 7</w:t>
      </w:r>
    </w:p>
    <w:p w14:paraId="3166EFD4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en-IN" w:eastAsia="en-IN"/>
        </w:rPr>
        <w:t>To implement standard UART communication protocol using microcontroller.</w:t>
      </w:r>
    </w:p>
    <w:p w14:paraId="2F391CFB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i. Aim</w:t>
      </w:r>
    </w:p>
    <w:p w14:paraId="16B626B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To write and execute an 8051 assembly program to implement serial communication using UART in mode 1 and transmit/receive characters using EdSim51.</w:t>
      </w:r>
    </w:p>
    <w:p w14:paraId="64F849D1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ii. Course Outcome Mapped</w:t>
      </w:r>
    </w:p>
    <w:p w14:paraId="172E613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bookmarkStart w:id="0" w:name="_Hlk216100521"/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CO3: Interface microcontrollers with display devices and implement serial communication.</w:t>
      </w:r>
    </w:p>
    <w:bookmarkEnd w:id="0"/>
    <w:p w14:paraId="695361FA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iii. PO/PSO Mapped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805"/>
        <w:gridCol w:w="805"/>
        <w:gridCol w:w="805"/>
        <w:gridCol w:w="805"/>
        <w:gridCol w:w="805"/>
        <w:gridCol w:w="805"/>
        <w:gridCol w:w="805"/>
        <w:gridCol w:w="805"/>
        <w:gridCol w:w="805"/>
      </w:tblGrid>
      <w:tr w14:paraId="4F8A04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5" w:type="dxa"/>
          </w:tcPr>
          <w:p w14:paraId="6412419B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PO1</w:t>
            </w:r>
          </w:p>
        </w:tc>
        <w:tc>
          <w:tcPr>
            <w:tcW w:w="805" w:type="dxa"/>
          </w:tcPr>
          <w:p w14:paraId="2B6BB33F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PO2</w:t>
            </w:r>
          </w:p>
        </w:tc>
        <w:tc>
          <w:tcPr>
            <w:tcW w:w="805" w:type="dxa"/>
          </w:tcPr>
          <w:p w14:paraId="5DC84CDB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PO3</w:t>
            </w:r>
          </w:p>
        </w:tc>
        <w:tc>
          <w:tcPr>
            <w:tcW w:w="805" w:type="dxa"/>
          </w:tcPr>
          <w:p w14:paraId="683946A5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PO4</w:t>
            </w:r>
          </w:p>
        </w:tc>
        <w:tc>
          <w:tcPr>
            <w:tcW w:w="805" w:type="dxa"/>
          </w:tcPr>
          <w:p w14:paraId="78582704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PO5</w:t>
            </w:r>
          </w:p>
        </w:tc>
        <w:tc>
          <w:tcPr>
            <w:tcW w:w="805" w:type="dxa"/>
          </w:tcPr>
          <w:p w14:paraId="68DDC70D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PO10</w:t>
            </w:r>
          </w:p>
        </w:tc>
        <w:tc>
          <w:tcPr>
            <w:tcW w:w="805" w:type="dxa"/>
          </w:tcPr>
          <w:p w14:paraId="1F2A2EA4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PO11</w:t>
            </w:r>
          </w:p>
        </w:tc>
        <w:tc>
          <w:tcPr>
            <w:tcW w:w="805" w:type="dxa"/>
          </w:tcPr>
          <w:p w14:paraId="304C1927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PO12</w:t>
            </w:r>
          </w:p>
        </w:tc>
        <w:tc>
          <w:tcPr>
            <w:tcW w:w="805" w:type="dxa"/>
          </w:tcPr>
          <w:p w14:paraId="726DC342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PSO1</w:t>
            </w:r>
          </w:p>
        </w:tc>
        <w:tc>
          <w:tcPr>
            <w:tcW w:w="805" w:type="dxa"/>
          </w:tcPr>
          <w:p w14:paraId="77E8AFDD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PSO2</w:t>
            </w:r>
          </w:p>
        </w:tc>
      </w:tr>
    </w:tbl>
    <w:p w14:paraId="14E5981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47099289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iv. Prerequisite</w:t>
      </w:r>
    </w:p>
    <w:p w14:paraId="5547713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Baud rate calculation</w:t>
      </w:r>
    </w:p>
    <w:p w14:paraId="30CFA7A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Timer1 auto-reload operation</w:t>
      </w:r>
    </w:p>
    <w:p w14:paraId="295F3C2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SBUF (Serial Buffer)</w:t>
      </w:r>
    </w:p>
    <w:p w14:paraId="4593B4D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SCON (Serial Control)</w:t>
      </w:r>
    </w:p>
    <w:p w14:paraId="397EBE6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TI (Transmit Interrupt) and RI (Receive Interrupt)</w:t>
      </w:r>
    </w:p>
    <w:p w14:paraId="4E5B9610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v. Theory</w:t>
      </w:r>
    </w:p>
    <w:p w14:paraId="2A98CE70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UART Communication in 8051</w:t>
      </w:r>
    </w:p>
    <w:p w14:paraId="4334645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Full-duplex</w:t>
      </w:r>
    </w:p>
    <w:p w14:paraId="4BFB678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Asynchronous</w:t>
      </w:r>
    </w:p>
    <w:p w14:paraId="06BE954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8-bit data frame</w:t>
      </w:r>
    </w:p>
    <w:p w14:paraId="5871C7B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Uses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TxD (P3.1)</w:t>
      </w: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and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RxD (P3.0)</w:t>
      </w: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pins</w:t>
      </w:r>
    </w:p>
    <w:p w14:paraId="2006B7A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Important Registers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6"/>
        <w:gridCol w:w="3922"/>
      </w:tblGrid>
      <w:tr w14:paraId="11770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CC0602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Register</w:t>
            </w:r>
          </w:p>
        </w:tc>
        <w:tc>
          <w:tcPr>
            <w:tcW w:w="0" w:type="auto"/>
          </w:tcPr>
          <w:p w14:paraId="3B3593E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Purpose</w:t>
            </w:r>
          </w:p>
        </w:tc>
      </w:tr>
      <w:tr w14:paraId="1BC45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E0E01B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SCON</w:t>
            </w:r>
          </w:p>
        </w:tc>
        <w:tc>
          <w:tcPr>
            <w:tcW w:w="0" w:type="auto"/>
          </w:tcPr>
          <w:p w14:paraId="1A647AB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Serial mode, transmit/receive enabling</w:t>
            </w:r>
          </w:p>
        </w:tc>
      </w:tr>
      <w:tr w14:paraId="64EBA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686218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SBUF</w:t>
            </w:r>
          </w:p>
        </w:tc>
        <w:tc>
          <w:tcPr>
            <w:tcW w:w="0" w:type="auto"/>
          </w:tcPr>
          <w:p w14:paraId="72C0AE4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Data register for Tx/Rx</w:t>
            </w:r>
          </w:p>
        </w:tc>
      </w:tr>
      <w:tr w14:paraId="60AE2E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FB1B8B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TMOD</w:t>
            </w:r>
          </w:p>
        </w:tc>
        <w:tc>
          <w:tcPr>
            <w:tcW w:w="0" w:type="auto"/>
          </w:tcPr>
          <w:p w14:paraId="2007A76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Timer mode selection</w:t>
            </w:r>
          </w:p>
        </w:tc>
      </w:tr>
      <w:tr w14:paraId="1750E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54274C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TH1/TL1</w:t>
            </w:r>
          </w:p>
        </w:tc>
        <w:tc>
          <w:tcPr>
            <w:tcW w:w="0" w:type="auto"/>
          </w:tcPr>
          <w:p w14:paraId="3186B16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Baud rate reload</w:t>
            </w:r>
          </w:p>
        </w:tc>
      </w:tr>
      <w:tr w14:paraId="74C8F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6EF7A6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TCON</w:t>
            </w:r>
          </w:p>
        </w:tc>
        <w:tc>
          <w:tcPr>
            <w:tcW w:w="0" w:type="auto"/>
          </w:tcPr>
          <w:p w14:paraId="7C37692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Start/Stop timer control</w:t>
            </w:r>
          </w:p>
        </w:tc>
      </w:tr>
    </w:tbl>
    <w:p w14:paraId="5D5874EA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Mode 1 (8-bit UART Mode)</w:t>
      </w:r>
    </w:p>
    <w:p w14:paraId="258A1C3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Start bit</w:t>
      </w:r>
    </w:p>
    <w:p w14:paraId="3E68157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8-bit data</w:t>
      </w:r>
    </w:p>
    <w:p w14:paraId="3A0D0AC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Stop bit</w:t>
      </w:r>
    </w:p>
    <w:p w14:paraId="2163D1EF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Baud rate controlled by Timer1</w:t>
      </w:r>
    </w:p>
    <w:p w14:paraId="0D797C8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Baud Rate Calculation</w:t>
      </w:r>
    </w:p>
    <w:p w14:paraId="08AB954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For 11.0592 MHz crystal and 9600 baud:</w:t>
      </w:r>
    </w:p>
    <w:p w14:paraId="398966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Baud Rate = (2^SMOD / 32) × (Timer1 Overflow Frequency)</w:t>
      </w:r>
    </w:p>
    <w:p w14:paraId="676DF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TH1 = FDH (−3 decimal)</w:t>
      </w:r>
    </w:p>
    <w:p w14:paraId="013F9943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vi. Software Required</w:t>
      </w:r>
    </w:p>
    <w:p w14:paraId="7FE73FE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EdSim51 Simulator</w:t>
      </w:r>
    </w:p>
    <w:p w14:paraId="5C37AF1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8051 Training Kit</w:t>
      </w:r>
    </w:p>
    <w:p w14:paraId="5F43DAAB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vii. Procedure</w:t>
      </w:r>
    </w:p>
    <w:p w14:paraId="4928B48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Configure SCON for mode 1 (SCON = 50H).</w:t>
      </w:r>
    </w:p>
    <w:p w14:paraId="39A17F4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Configure Timer1 in mode 2 (TMOD = 20H).</w:t>
      </w:r>
    </w:p>
    <w:p w14:paraId="039D569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Load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TH1 = 0FDH</w:t>
      </w: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for 9600 baud.</w:t>
      </w:r>
    </w:p>
    <w:p w14:paraId="460E7E85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Set TR1 to start timer.</w:t>
      </w:r>
    </w:p>
    <w:p w14:paraId="3518949A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Load a character into SBUF for transmission.</w:t>
      </w:r>
    </w:p>
    <w:p w14:paraId="0B099B1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Wait for TI = 1.</w:t>
      </w:r>
    </w:p>
    <w:p w14:paraId="0A8F44E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Clear TI manually.</w:t>
      </w:r>
    </w:p>
    <w:p w14:paraId="2D9ACF1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For reception, wait for RI = 1 and read SBUF.</w:t>
      </w:r>
    </w:p>
    <w:p w14:paraId="270769FE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viii. Program Code</w:t>
      </w:r>
    </w:p>
    <w:p w14:paraId="6279F76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Transmit a character ‘A’</w:t>
      </w:r>
    </w:p>
    <w:p w14:paraId="7C164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MOV TMOD, #20H     ; Timer1, Mode2</w:t>
      </w:r>
    </w:p>
    <w:p w14:paraId="7D8B1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MOV TH1, #0FDH     ; Baud rate 9600</w:t>
      </w:r>
    </w:p>
    <w:p w14:paraId="5D122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MOV SCON, #50H     ; Mode1, enable Tx &amp; Rx</w:t>
      </w:r>
    </w:p>
    <w:p w14:paraId="1DA85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SETB TR1           ; Start Timer1</w:t>
      </w:r>
    </w:p>
    <w:p w14:paraId="5E39F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700C9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MOV A, #"A"</w:t>
      </w:r>
    </w:p>
    <w:p w14:paraId="2EB11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MOV SBUF, A        ; Send 'A'</w:t>
      </w:r>
    </w:p>
    <w:p w14:paraId="59FF2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WAIT: JNB TI, WAIT</w:t>
      </w:r>
    </w:p>
    <w:p w14:paraId="2DE04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CLR TI</w:t>
      </w:r>
    </w:p>
    <w:p w14:paraId="01FC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SJMP $</w:t>
      </w:r>
    </w:p>
    <w:p w14:paraId="4240A192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Transmit a string “HELLO”</w:t>
      </w:r>
    </w:p>
    <w:p w14:paraId="44832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ORG 0000H</w:t>
      </w:r>
    </w:p>
    <w:p w14:paraId="76885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MAIN: MOV TMOD, #20H</w:t>
      </w:r>
    </w:p>
    <w:p w14:paraId="67A49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  MOV TH1, #0FDH</w:t>
      </w:r>
    </w:p>
    <w:p w14:paraId="3067D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  MOV SCON, #50H</w:t>
      </w:r>
    </w:p>
    <w:p w14:paraId="1B3D9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  SETB TR1</w:t>
      </w:r>
    </w:p>
    <w:p w14:paraId="24AED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62F3F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  MOV DPTR, #MSG</w:t>
      </w:r>
    </w:p>
    <w:p w14:paraId="446D30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2BF0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NEXT: CLR A</w:t>
      </w:r>
    </w:p>
    <w:p w14:paraId="31860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  MOVC A, @A+DPTR</w:t>
      </w:r>
    </w:p>
    <w:p w14:paraId="7D69D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  JZ END</w:t>
      </w:r>
    </w:p>
    <w:p w14:paraId="6035B9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  MOV SBUF, A</w:t>
      </w:r>
    </w:p>
    <w:p w14:paraId="0817D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HERE: JNB TI, HERE</w:t>
      </w:r>
    </w:p>
    <w:p w14:paraId="154CAC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  CLR TI</w:t>
      </w:r>
    </w:p>
    <w:p w14:paraId="397D8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  INC DPTR</w:t>
      </w:r>
    </w:p>
    <w:p w14:paraId="208FA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  SJMP NEXT</w:t>
      </w:r>
    </w:p>
    <w:p w14:paraId="41444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74163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END: SJMP END</w:t>
      </w:r>
    </w:p>
    <w:p w14:paraId="137CBE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33B33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MSG: DB "HELLO", 00H</w:t>
      </w:r>
    </w:p>
    <w:p w14:paraId="7CC4C7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END</w:t>
      </w:r>
    </w:p>
    <w:p w14:paraId="2425625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493BA244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ix. Observations</w:t>
      </w:r>
    </w:p>
    <w:p w14:paraId="0FCCD6A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Characters transmitted successfully on virtual terminal.</w:t>
      </w:r>
    </w:p>
    <w:p w14:paraId="0C41173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String “HELLO” appeared on serial window.</w:t>
      </w:r>
    </w:p>
    <w:p w14:paraId="382554CE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x. Result</w:t>
      </w:r>
    </w:p>
    <w:p w14:paraId="457543F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UART communication was successfully implemented using 8051 in mode 1.</w:t>
      </w:r>
    </w:p>
    <w:p w14:paraId="3EBE6D3F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xi. Outcomes Achieved</w:t>
      </w:r>
    </w:p>
    <w:p w14:paraId="2A71DB0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Learned UART configuration</w:t>
      </w:r>
    </w:p>
    <w:p w14:paraId="6CECB73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Performed character and string transmission</w:t>
      </w:r>
    </w:p>
    <w:p w14:paraId="1009A6C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Understood serial register operations</w:t>
      </w:r>
    </w:p>
    <w:p w14:paraId="5D50589D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xii. Assessment Questions</w:t>
      </w:r>
    </w:p>
    <w:p w14:paraId="6E6478F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a. Pre-Lab</w:t>
      </w:r>
    </w:p>
    <w:p w14:paraId="1F80A3B3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What is the purpose of TH1 in UART?</w:t>
      </w:r>
    </w:p>
    <w:p w14:paraId="2514BE1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What is TI flag?</w:t>
      </w:r>
    </w:p>
    <w:p w14:paraId="27CDCE8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b. Post-Lab</w:t>
      </w:r>
    </w:p>
    <w:p w14:paraId="1D77E34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How to modify program for 4800 baud?</w:t>
      </w:r>
    </w:p>
    <w:p w14:paraId="1B5738BF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Explain the function of SCON register.</w:t>
      </w:r>
    </w:p>
    <w:p w14:paraId="7C28A6F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c. Viva</w:t>
      </w:r>
    </w:p>
    <w:p w14:paraId="3E9A38AF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What is the difference between synchronous and asynchronous communication?</w:t>
      </w:r>
    </w:p>
    <w:p w14:paraId="3D7D5B3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How does 8051 receive a character?</w:t>
      </w:r>
    </w:p>
    <w:p w14:paraId="0D21AF1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d. Industry Matrix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6"/>
        <w:gridCol w:w="5080"/>
        <w:gridCol w:w="1430"/>
      </w:tblGrid>
      <w:tr w14:paraId="3B1DC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047CCB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Skill</w:t>
            </w:r>
          </w:p>
        </w:tc>
        <w:tc>
          <w:tcPr>
            <w:tcW w:w="0" w:type="auto"/>
          </w:tcPr>
          <w:p w14:paraId="3D8578E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Industry Question</w:t>
            </w:r>
          </w:p>
        </w:tc>
        <w:tc>
          <w:tcPr>
            <w:tcW w:w="0" w:type="auto"/>
          </w:tcPr>
          <w:p w14:paraId="447AEE8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Experiment</w:t>
            </w:r>
          </w:p>
        </w:tc>
      </w:tr>
      <w:tr w14:paraId="31BC3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0E8843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Serial Communication</w:t>
            </w:r>
          </w:p>
        </w:tc>
        <w:tc>
          <w:tcPr>
            <w:tcW w:w="0" w:type="auto"/>
          </w:tcPr>
          <w:p w14:paraId="7325CBB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How do you configure UART in embedded systems?</w:t>
            </w:r>
          </w:p>
        </w:tc>
        <w:tc>
          <w:tcPr>
            <w:tcW w:w="0" w:type="auto"/>
          </w:tcPr>
          <w:p w14:paraId="0C04DDC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Exp 7</w:t>
            </w:r>
          </w:p>
        </w:tc>
      </w:tr>
      <w:tr w14:paraId="4E1E81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D6469F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Device Integration</w:t>
            </w:r>
          </w:p>
        </w:tc>
        <w:tc>
          <w:tcPr>
            <w:tcW w:w="0" w:type="auto"/>
          </w:tcPr>
          <w:p w14:paraId="3041183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How do you send/receive data over UART?</w:t>
            </w:r>
          </w:p>
        </w:tc>
        <w:tc>
          <w:tcPr>
            <w:tcW w:w="0" w:type="auto"/>
          </w:tcPr>
          <w:p w14:paraId="4C4A013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Exp 7</w:t>
            </w:r>
          </w:p>
        </w:tc>
      </w:tr>
    </w:tbl>
    <w:p w14:paraId="035B5E3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63399BAC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xiii. Faculty Assessment Rubrics</w:t>
      </w:r>
    </w:p>
    <w:tbl>
      <w:tblPr>
        <w:tblStyle w:val="12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66"/>
        <w:gridCol w:w="1387"/>
        <w:gridCol w:w="1027"/>
        <w:gridCol w:w="1257"/>
        <w:gridCol w:w="1226"/>
        <w:gridCol w:w="1487"/>
      </w:tblGrid>
      <w:tr w14:paraId="6AD6C0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2917E5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Criteria</w:t>
            </w:r>
          </w:p>
        </w:tc>
        <w:tc>
          <w:tcPr>
            <w:tcW w:w="0" w:type="auto"/>
            <w:vAlign w:val="center"/>
          </w:tcPr>
          <w:p w14:paraId="12A7AE5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Excellent (5)</w:t>
            </w:r>
          </w:p>
        </w:tc>
        <w:tc>
          <w:tcPr>
            <w:tcW w:w="0" w:type="auto"/>
            <w:vAlign w:val="center"/>
          </w:tcPr>
          <w:p w14:paraId="45D8DD7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Good (4)</w:t>
            </w:r>
          </w:p>
        </w:tc>
        <w:tc>
          <w:tcPr>
            <w:tcW w:w="0" w:type="auto"/>
            <w:vAlign w:val="center"/>
          </w:tcPr>
          <w:p w14:paraId="2BB4A9C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Average (3)</w:t>
            </w:r>
          </w:p>
        </w:tc>
        <w:tc>
          <w:tcPr>
            <w:tcW w:w="0" w:type="auto"/>
            <w:vAlign w:val="center"/>
          </w:tcPr>
          <w:p w14:paraId="4CE1C35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Poor (2)</w:t>
            </w:r>
          </w:p>
        </w:tc>
        <w:tc>
          <w:tcPr>
            <w:tcW w:w="0" w:type="auto"/>
            <w:vAlign w:val="center"/>
          </w:tcPr>
          <w:p w14:paraId="0C105D4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Very Poor (1)</w:t>
            </w:r>
          </w:p>
        </w:tc>
      </w:tr>
      <w:tr w14:paraId="46385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B92EEC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Understanding of Kit</w:t>
            </w:r>
          </w:p>
        </w:tc>
        <w:tc>
          <w:tcPr>
            <w:tcW w:w="0" w:type="auto"/>
            <w:vAlign w:val="center"/>
          </w:tcPr>
          <w:p w14:paraId="5EDFB89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Complete</w:t>
            </w:r>
          </w:p>
        </w:tc>
        <w:tc>
          <w:tcPr>
            <w:tcW w:w="0" w:type="auto"/>
            <w:vAlign w:val="center"/>
          </w:tcPr>
          <w:p w14:paraId="47B9405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Good</w:t>
            </w:r>
          </w:p>
        </w:tc>
        <w:tc>
          <w:tcPr>
            <w:tcW w:w="0" w:type="auto"/>
            <w:vAlign w:val="center"/>
          </w:tcPr>
          <w:p w14:paraId="28E6080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Moderate</w:t>
            </w:r>
          </w:p>
        </w:tc>
        <w:tc>
          <w:tcPr>
            <w:tcW w:w="0" w:type="auto"/>
            <w:vAlign w:val="center"/>
          </w:tcPr>
          <w:p w14:paraId="1BCE8D6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Low</w:t>
            </w:r>
          </w:p>
        </w:tc>
        <w:tc>
          <w:tcPr>
            <w:tcW w:w="0" w:type="auto"/>
            <w:vAlign w:val="center"/>
          </w:tcPr>
          <w:p w14:paraId="5E14276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Very Low</w:t>
            </w:r>
          </w:p>
        </w:tc>
      </w:tr>
      <w:tr w14:paraId="71809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9C633B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Understanding of Simulator</w:t>
            </w:r>
          </w:p>
        </w:tc>
        <w:tc>
          <w:tcPr>
            <w:tcW w:w="0" w:type="auto"/>
            <w:vAlign w:val="center"/>
          </w:tcPr>
          <w:p w14:paraId="43BAD5C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Complete</w:t>
            </w:r>
          </w:p>
        </w:tc>
        <w:tc>
          <w:tcPr>
            <w:tcW w:w="0" w:type="auto"/>
            <w:vAlign w:val="center"/>
          </w:tcPr>
          <w:p w14:paraId="71A865D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Good</w:t>
            </w:r>
          </w:p>
        </w:tc>
        <w:tc>
          <w:tcPr>
            <w:tcW w:w="0" w:type="auto"/>
            <w:vAlign w:val="center"/>
          </w:tcPr>
          <w:p w14:paraId="645809E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Moderate</w:t>
            </w:r>
          </w:p>
        </w:tc>
        <w:tc>
          <w:tcPr>
            <w:tcW w:w="0" w:type="auto"/>
            <w:vAlign w:val="center"/>
          </w:tcPr>
          <w:p w14:paraId="2080B54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Low</w:t>
            </w:r>
          </w:p>
        </w:tc>
        <w:tc>
          <w:tcPr>
            <w:tcW w:w="0" w:type="auto"/>
            <w:vAlign w:val="center"/>
          </w:tcPr>
          <w:p w14:paraId="04B6BD1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Very Low</w:t>
            </w:r>
          </w:p>
        </w:tc>
      </w:tr>
      <w:tr w14:paraId="61A8A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E3F271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Execution Skills</w:t>
            </w:r>
          </w:p>
        </w:tc>
        <w:tc>
          <w:tcPr>
            <w:tcW w:w="0" w:type="auto"/>
            <w:vAlign w:val="center"/>
          </w:tcPr>
          <w:p w14:paraId="07CC562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No error</w:t>
            </w:r>
          </w:p>
        </w:tc>
        <w:tc>
          <w:tcPr>
            <w:tcW w:w="0" w:type="auto"/>
            <w:vAlign w:val="center"/>
          </w:tcPr>
          <w:p w14:paraId="45130A0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Minor error</w:t>
            </w:r>
          </w:p>
        </w:tc>
        <w:tc>
          <w:tcPr>
            <w:tcW w:w="0" w:type="auto"/>
            <w:vAlign w:val="center"/>
          </w:tcPr>
          <w:p w14:paraId="0674E79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Some errors</w:t>
            </w:r>
          </w:p>
        </w:tc>
        <w:tc>
          <w:tcPr>
            <w:tcW w:w="0" w:type="auto"/>
            <w:vAlign w:val="center"/>
          </w:tcPr>
          <w:p w14:paraId="4DE664E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Many errors</w:t>
            </w:r>
          </w:p>
        </w:tc>
        <w:tc>
          <w:tcPr>
            <w:tcW w:w="0" w:type="auto"/>
            <w:vAlign w:val="center"/>
          </w:tcPr>
          <w:p w14:paraId="1AB9B6D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Unable to execute</w:t>
            </w:r>
          </w:p>
        </w:tc>
      </w:tr>
      <w:tr w14:paraId="4B75A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E245AB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Documentation</w:t>
            </w:r>
          </w:p>
        </w:tc>
        <w:tc>
          <w:tcPr>
            <w:tcW w:w="0" w:type="auto"/>
            <w:vAlign w:val="center"/>
          </w:tcPr>
          <w:p w14:paraId="73B85DD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Well structured</w:t>
            </w:r>
          </w:p>
        </w:tc>
        <w:tc>
          <w:tcPr>
            <w:tcW w:w="0" w:type="auto"/>
            <w:vAlign w:val="center"/>
          </w:tcPr>
          <w:p w14:paraId="02F3FE2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Good</w:t>
            </w:r>
          </w:p>
        </w:tc>
        <w:tc>
          <w:tcPr>
            <w:tcW w:w="0" w:type="auto"/>
            <w:vAlign w:val="center"/>
          </w:tcPr>
          <w:p w14:paraId="656924B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Satisfactory</w:t>
            </w:r>
          </w:p>
        </w:tc>
        <w:tc>
          <w:tcPr>
            <w:tcW w:w="0" w:type="auto"/>
            <w:vAlign w:val="center"/>
          </w:tcPr>
          <w:p w14:paraId="0DB2231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Incomplete</w:t>
            </w:r>
          </w:p>
        </w:tc>
        <w:tc>
          <w:tcPr>
            <w:tcW w:w="0" w:type="auto"/>
            <w:vAlign w:val="center"/>
          </w:tcPr>
          <w:p w14:paraId="05F963C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Poor</w:t>
            </w:r>
          </w:p>
        </w:tc>
      </w:tr>
    </w:tbl>
    <w:p w14:paraId="474EBC1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46BE9937">
      <w:pPr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en-IN" w:eastAsia="en-IN"/>
        </w:rPr>
      </w:pPr>
    </w:p>
    <w:p w14:paraId="05EC2882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en-IN" w:eastAsia="en-IN"/>
        </w:rPr>
        <w:t>EXPERIMENT 8</w:t>
      </w:r>
    </w:p>
    <w:p w14:paraId="4FDABAAC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en-IN" w:eastAsia="en-IN"/>
        </w:rPr>
        <w:t>To interface an LCD display with a microcontroller and display various characters/messages.</w:t>
      </w:r>
    </w:p>
    <w:p w14:paraId="2A50D069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i. Aim</w:t>
      </w:r>
    </w:p>
    <w:p w14:paraId="41327A3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To interface a 16×2 alphanumeric LCD with 8051 and display text messages using assembly language.</w:t>
      </w:r>
    </w:p>
    <w:p w14:paraId="488723B0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ii. Course Outcome Mapped</w:t>
      </w:r>
    </w:p>
    <w:p w14:paraId="1D81831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CO3: Interface microcontrollers with display devices and implement serial communication.</w:t>
      </w:r>
    </w:p>
    <w:p w14:paraId="0C8F1EEA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iii. PO/PSO Mapped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805"/>
        <w:gridCol w:w="805"/>
        <w:gridCol w:w="805"/>
        <w:gridCol w:w="805"/>
        <w:gridCol w:w="805"/>
        <w:gridCol w:w="805"/>
        <w:gridCol w:w="805"/>
        <w:gridCol w:w="805"/>
        <w:gridCol w:w="805"/>
      </w:tblGrid>
      <w:tr w14:paraId="5EDC9D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5" w:type="dxa"/>
          </w:tcPr>
          <w:p w14:paraId="57FD48CD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PO1</w:t>
            </w:r>
          </w:p>
        </w:tc>
        <w:tc>
          <w:tcPr>
            <w:tcW w:w="805" w:type="dxa"/>
          </w:tcPr>
          <w:p w14:paraId="2ADEC9D3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PO2</w:t>
            </w:r>
          </w:p>
        </w:tc>
        <w:tc>
          <w:tcPr>
            <w:tcW w:w="805" w:type="dxa"/>
          </w:tcPr>
          <w:p w14:paraId="3FF165F7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PO3</w:t>
            </w:r>
          </w:p>
        </w:tc>
        <w:tc>
          <w:tcPr>
            <w:tcW w:w="805" w:type="dxa"/>
          </w:tcPr>
          <w:p w14:paraId="2AE1850E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PO4</w:t>
            </w:r>
          </w:p>
        </w:tc>
        <w:tc>
          <w:tcPr>
            <w:tcW w:w="805" w:type="dxa"/>
          </w:tcPr>
          <w:p w14:paraId="28BA3923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PO5</w:t>
            </w:r>
          </w:p>
        </w:tc>
        <w:tc>
          <w:tcPr>
            <w:tcW w:w="805" w:type="dxa"/>
          </w:tcPr>
          <w:p w14:paraId="0B2EBF65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PO10</w:t>
            </w:r>
          </w:p>
        </w:tc>
        <w:tc>
          <w:tcPr>
            <w:tcW w:w="805" w:type="dxa"/>
          </w:tcPr>
          <w:p w14:paraId="1B714AB4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PO11</w:t>
            </w:r>
          </w:p>
        </w:tc>
        <w:tc>
          <w:tcPr>
            <w:tcW w:w="805" w:type="dxa"/>
          </w:tcPr>
          <w:p w14:paraId="644B9A07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PO12</w:t>
            </w:r>
          </w:p>
        </w:tc>
        <w:tc>
          <w:tcPr>
            <w:tcW w:w="805" w:type="dxa"/>
          </w:tcPr>
          <w:p w14:paraId="4360F90D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PSO1</w:t>
            </w:r>
          </w:p>
        </w:tc>
        <w:tc>
          <w:tcPr>
            <w:tcW w:w="805" w:type="dxa"/>
          </w:tcPr>
          <w:p w14:paraId="7A3F40E2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PSO2</w:t>
            </w:r>
          </w:p>
        </w:tc>
      </w:tr>
    </w:tbl>
    <w:p w14:paraId="15426D2F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iv. Prerequisite</w:t>
      </w:r>
    </w:p>
    <w:p w14:paraId="306369AF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Understanding of LCD pins (RS, RW, EN, D0–D7)</w:t>
      </w:r>
    </w:p>
    <w:p w14:paraId="70DA2E98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Command vs data sending</w:t>
      </w:r>
    </w:p>
    <w:p w14:paraId="47DEEA80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Delay routines</w:t>
      </w:r>
    </w:p>
    <w:p w14:paraId="4DD6FB0E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v. Theory</w:t>
      </w:r>
    </w:p>
    <w:p w14:paraId="4B6A17A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LCD Pin Functions</w:t>
      </w:r>
    </w:p>
    <w:tbl>
      <w:tblPr>
        <w:tblStyle w:val="12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02"/>
        <w:gridCol w:w="2222"/>
      </w:tblGrid>
      <w:tr w14:paraId="084121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401A847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Pin</w:t>
            </w:r>
          </w:p>
        </w:tc>
        <w:tc>
          <w:tcPr>
            <w:tcW w:w="0" w:type="auto"/>
            <w:vAlign w:val="center"/>
          </w:tcPr>
          <w:p w14:paraId="54597DE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Purpose</w:t>
            </w:r>
          </w:p>
        </w:tc>
      </w:tr>
      <w:tr w14:paraId="62C71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5AD1AA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RS</w:t>
            </w:r>
          </w:p>
        </w:tc>
        <w:tc>
          <w:tcPr>
            <w:tcW w:w="0" w:type="auto"/>
            <w:vAlign w:val="center"/>
          </w:tcPr>
          <w:p w14:paraId="1CE39B3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Command/Data select</w:t>
            </w:r>
          </w:p>
        </w:tc>
      </w:tr>
      <w:tr w14:paraId="00643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A398E6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RW</w:t>
            </w:r>
          </w:p>
        </w:tc>
        <w:tc>
          <w:tcPr>
            <w:tcW w:w="0" w:type="auto"/>
            <w:vAlign w:val="center"/>
          </w:tcPr>
          <w:p w14:paraId="5D18182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Read/Write</w:t>
            </w:r>
          </w:p>
        </w:tc>
      </w:tr>
      <w:tr w14:paraId="115AE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E9C8A3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EN</w:t>
            </w:r>
          </w:p>
        </w:tc>
        <w:tc>
          <w:tcPr>
            <w:tcW w:w="0" w:type="auto"/>
            <w:vAlign w:val="center"/>
          </w:tcPr>
          <w:p w14:paraId="766EBD2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Enable trigger</w:t>
            </w:r>
          </w:p>
        </w:tc>
      </w:tr>
      <w:tr w14:paraId="24F71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6FE9A0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D0–D7</w:t>
            </w:r>
          </w:p>
        </w:tc>
        <w:tc>
          <w:tcPr>
            <w:tcW w:w="0" w:type="auto"/>
            <w:vAlign w:val="center"/>
          </w:tcPr>
          <w:p w14:paraId="5067460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Data bus</w:t>
            </w:r>
          </w:p>
        </w:tc>
      </w:tr>
    </w:tbl>
    <w:p w14:paraId="360DF75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LCD Modes</w:t>
      </w:r>
    </w:p>
    <w:p w14:paraId="50D72983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8-bit mode</w:t>
      </w:r>
    </w:p>
    <w:p w14:paraId="69605D0E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4-bit mode</w:t>
      </w:r>
    </w:p>
    <w:p w14:paraId="30DED37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Common Commands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7"/>
        <w:gridCol w:w="2550"/>
      </w:tblGrid>
      <w:tr w14:paraId="59496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F62DC2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Command</w:t>
            </w:r>
          </w:p>
        </w:tc>
        <w:tc>
          <w:tcPr>
            <w:tcW w:w="0" w:type="auto"/>
          </w:tcPr>
          <w:p w14:paraId="3EA4F4A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Function</w:t>
            </w:r>
          </w:p>
        </w:tc>
      </w:tr>
      <w:tr w14:paraId="6324F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1331FE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38H</w:t>
            </w:r>
          </w:p>
        </w:tc>
        <w:tc>
          <w:tcPr>
            <w:tcW w:w="0" w:type="auto"/>
          </w:tcPr>
          <w:p w14:paraId="515C75E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8-bit, 2-line mode</w:t>
            </w:r>
          </w:p>
        </w:tc>
      </w:tr>
      <w:tr w14:paraId="0E5DAD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B918BF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0EH</w:t>
            </w:r>
          </w:p>
        </w:tc>
        <w:tc>
          <w:tcPr>
            <w:tcW w:w="0" w:type="auto"/>
          </w:tcPr>
          <w:p w14:paraId="39B275C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Display ON, Cursor ON</w:t>
            </w:r>
          </w:p>
        </w:tc>
      </w:tr>
      <w:tr w14:paraId="32227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AC4064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C0H</w:t>
            </w:r>
          </w:p>
        </w:tc>
        <w:tc>
          <w:tcPr>
            <w:tcW w:w="0" w:type="auto"/>
          </w:tcPr>
          <w:p w14:paraId="0D3129E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Move to 2nd line</w:t>
            </w:r>
          </w:p>
        </w:tc>
      </w:tr>
      <w:tr w14:paraId="059F5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F4AE85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01H</w:t>
            </w:r>
          </w:p>
        </w:tc>
        <w:tc>
          <w:tcPr>
            <w:tcW w:w="0" w:type="auto"/>
          </w:tcPr>
          <w:p w14:paraId="27BFD6C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Clear display</w:t>
            </w:r>
          </w:p>
        </w:tc>
      </w:tr>
    </w:tbl>
    <w:p w14:paraId="4D0B4AC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4541899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vi. Software Required</w:t>
      </w:r>
    </w:p>
    <w:p w14:paraId="7E484E01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EdSim51</w:t>
      </w:r>
    </w:p>
    <w:p w14:paraId="19EBFAD3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8051 Training Board with LCD</w:t>
      </w:r>
    </w:p>
    <w:p w14:paraId="0D0240AE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vii. Procedure</w:t>
      </w:r>
    </w:p>
    <w:p w14:paraId="2A780663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Configure P2 = Data bus, P3.5 = RS, P3.6 = RW, P3.7 = EN.</w:t>
      </w:r>
    </w:p>
    <w:p w14:paraId="5999E020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Send initialization commands.</w:t>
      </w:r>
    </w:p>
    <w:p w14:paraId="7F38157F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Use delay after every command or data write.</w:t>
      </w:r>
    </w:p>
    <w:p w14:paraId="259D9C3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Write characters one-by-one to LCD RAM.</w:t>
      </w:r>
    </w:p>
    <w:p w14:paraId="6D6A5A50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Verify display on simulator.</w:t>
      </w:r>
    </w:p>
    <w:p w14:paraId="2417AED1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viii. Program Code</w:t>
      </w:r>
    </w:p>
    <w:p w14:paraId="3B9A56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LCD_DATA EQU P2</w:t>
      </w:r>
    </w:p>
    <w:p w14:paraId="2AEAC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RS EQU P3.5</w:t>
      </w:r>
    </w:p>
    <w:p w14:paraId="0B1950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RW EQU P3.6</w:t>
      </w:r>
    </w:p>
    <w:p w14:paraId="653605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EN EQU P3.7</w:t>
      </w:r>
    </w:p>
    <w:p w14:paraId="64726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14C82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ACALL INIT</w:t>
      </w:r>
    </w:p>
    <w:p w14:paraId="5DAE3C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ACALL CMD</w:t>
      </w:r>
    </w:p>
    <w:p w14:paraId="0057A8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ACALL MSG</w:t>
      </w:r>
    </w:p>
    <w:p w14:paraId="3DE16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SJMP $</w:t>
      </w:r>
    </w:p>
    <w:p w14:paraId="0ABF70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6D3EF3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; Initialize LCD</w:t>
      </w:r>
    </w:p>
    <w:p w14:paraId="2316BC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INIT:</w:t>
      </w:r>
    </w:p>
    <w:p w14:paraId="3A5D1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MOV A, #38H</w:t>
      </w:r>
    </w:p>
    <w:p w14:paraId="20237F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ACALL CMD</w:t>
      </w:r>
    </w:p>
    <w:p w14:paraId="0CE16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MOV A, #0EH</w:t>
      </w:r>
    </w:p>
    <w:p w14:paraId="3E96DB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ACALL CMD</w:t>
      </w:r>
    </w:p>
    <w:p w14:paraId="3C6B1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MOV A, #01H</w:t>
      </w:r>
    </w:p>
    <w:p w14:paraId="73227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ACALL CMD</w:t>
      </w:r>
    </w:p>
    <w:p w14:paraId="0D449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RET</w:t>
      </w:r>
    </w:p>
    <w:p w14:paraId="1C9375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6019F3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; Send Command</w:t>
      </w:r>
    </w:p>
    <w:p w14:paraId="5E8E87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CMD:</w:t>
      </w:r>
    </w:p>
    <w:p w14:paraId="1CE78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CLR RS</w:t>
      </w:r>
    </w:p>
    <w:p w14:paraId="78F1E0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CLR RW</w:t>
      </w:r>
    </w:p>
    <w:p w14:paraId="722FD6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MOV LCD_DATA, A</w:t>
      </w:r>
    </w:p>
    <w:p w14:paraId="30442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SETB EN</w:t>
      </w:r>
    </w:p>
    <w:p w14:paraId="41E5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ACALL DELAY</w:t>
      </w:r>
    </w:p>
    <w:p w14:paraId="1691BF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CLR EN</w:t>
      </w:r>
    </w:p>
    <w:p w14:paraId="707293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RET</w:t>
      </w:r>
    </w:p>
    <w:p w14:paraId="768CD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14957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; Send Data</w:t>
      </w:r>
    </w:p>
    <w:p w14:paraId="45121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WRITE:</w:t>
      </w:r>
    </w:p>
    <w:p w14:paraId="61CA69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SETB RS</w:t>
      </w:r>
    </w:p>
    <w:p w14:paraId="2D2CF0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CLR RW</w:t>
      </w:r>
    </w:p>
    <w:p w14:paraId="3013B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MOV LCD_DATA, A</w:t>
      </w:r>
    </w:p>
    <w:p w14:paraId="7F0BBC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SETB EN</w:t>
      </w:r>
    </w:p>
    <w:p w14:paraId="004A10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ACALL DELAY</w:t>
      </w:r>
    </w:p>
    <w:p w14:paraId="346AA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CLR EN</w:t>
      </w:r>
    </w:p>
    <w:p w14:paraId="7BAB6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RET</w:t>
      </w:r>
    </w:p>
    <w:p w14:paraId="7AB5F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33108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; Display Message</w:t>
      </w:r>
    </w:p>
    <w:p w14:paraId="1B2F9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MSG:</w:t>
      </w:r>
    </w:p>
    <w:p w14:paraId="0BFA8F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MOV DPTR, #TEXT</w:t>
      </w:r>
    </w:p>
    <w:p w14:paraId="266CF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NEXT:</w:t>
      </w:r>
    </w:p>
    <w:p w14:paraId="3C8F2A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CLR A</w:t>
      </w:r>
    </w:p>
    <w:p w14:paraId="5B51D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MOVC A, @A+DPTR</w:t>
      </w:r>
    </w:p>
    <w:p w14:paraId="6E827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JZ DONE</w:t>
      </w:r>
    </w:p>
    <w:p w14:paraId="1D3EB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ACALL WRITE</w:t>
      </w:r>
    </w:p>
    <w:p w14:paraId="09BD6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INC DPTR</w:t>
      </w:r>
    </w:p>
    <w:p w14:paraId="41CCD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SJMP NEXT</w:t>
      </w:r>
    </w:p>
    <w:p w14:paraId="6B407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DONE: RET</w:t>
      </w:r>
    </w:p>
    <w:p w14:paraId="22C32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3472FE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DELAY:</w:t>
      </w:r>
    </w:p>
    <w:p w14:paraId="3A96A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MOV R7, #255</w:t>
      </w:r>
    </w:p>
    <w:p w14:paraId="418914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H1: MOV R6, #255</w:t>
      </w:r>
    </w:p>
    <w:p w14:paraId="42E57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H2: DJNZ R6, H2</w:t>
      </w:r>
    </w:p>
    <w:p w14:paraId="7791D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DJNZ R7, H1</w:t>
      </w:r>
    </w:p>
    <w:p w14:paraId="3155DB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RET</w:t>
      </w:r>
    </w:p>
    <w:p w14:paraId="45CA6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7FE6E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TEXT: DB "MICROCONTROLLER", 00H</w:t>
      </w:r>
    </w:p>
    <w:p w14:paraId="7C62E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END</w:t>
      </w:r>
    </w:p>
    <w:p w14:paraId="7A4EEA19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ix. Observations</w:t>
      </w:r>
    </w:p>
    <w:p w14:paraId="4077C01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LCD initialized correctly.</w:t>
      </w:r>
    </w:p>
    <w:p w14:paraId="1BA175D0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Message “MICROCONTROLLER” displayed on line 1.</w:t>
      </w:r>
    </w:p>
    <w:p w14:paraId="1C3170AD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x. Result</w:t>
      </w:r>
    </w:p>
    <w:p w14:paraId="67062A7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LCD interfacing was successfully achieved using 8051.</w:t>
      </w:r>
    </w:p>
    <w:p w14:paraId="729778CF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xi. Outcomes Achieved</w:t>
      </w:r>
    </w:p>
    <w:p w14:paraId="380280C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Understood LCD timing control</w:t>
      </w:r>
    </w:p>
    <w:p w14:paraId="53133B91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Implemented command/data operations</w:t>
      </w:r>
    </w:p>
    <w:p w14:paraId="0B7E830D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Demonstrated embedded display output</w:t>
      </w:r>
    </w:p>
    <w:p w14:paraId="0F76320A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xii. Assessment Questions</w:t>
      </w:r>
    </w:p>
    <w:p w14:paraId="446A527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a. Pre-Lab</w:t>
      </w:r>
    </w:p>
    <w:p w14:paraId="3DEA9F35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What is the purpose of the EN pin?</w:t>
      </w:r>
    </w:p>
    <w:p w14:paraId="6CEA9762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What command clears the LCD?</w:t>
      </w:r>
    </w:p>
    <w:p w14:paraId="7EBE705A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b. Post-Lab</w:t>
      </w:r>
    </w:p>
    <w:p w14:paraId="6AE9204F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Modify code to print text on second line.</w:t>
      </w:r>
    </w:p>
    <w:p w14:paraId="0C895B0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What is the difference between RS=0 and RS=1?</w:t>
      </w:r>
    </w:p>
    <w:p w14:paraId="0C75FDC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c. Viva</w:t>
      </w:r>
    </w:p>
    <w:p w14:paraId="259573CA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Explain LCD initialization sequence.</w:t>
      </w:r>
    </w:p>
    <w:p w14:paraId="7187E492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What is DDRAM?</w:t>
      </w:r>
    </w:p>
    <w:p w14:paraId="0558AD3A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d. Industry Matrix</w:t>
      </w:r>
    </w:p>
    <w:tbl>
      <w:tblPr>
        <w:tblStyle w:val="12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5"/>
        <w:gridCol w:w="3207"/>
        <w:gridCol w:w="1309"/>
      </w:tblGrid>
      <w:tr w14:paraId="003233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5FA4B0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Skill</w:t>
            </w:r>
          </w:p>
        </w:tc>
        <w:tc>
          <w:tcPr>
            <w:tcW w:w="0" w:type="auto"/>
            <w:vAlign w:val="center"/>
          </w:tcPr>
          <w:p w14:paraId="5E1D5E4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Question</w:t>
            </w:r>
          </w:p>
        </w:tc>
        <w:tc>
          <w:tcPr>
            <w:tcW w:w="0" w:type="auto"/>
            <w:vAlign w:val="center"/>
          </w:tcPr>
          <w:p w14:paraId="27B5B01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Experiment</w:t>
            </w:r>
          </w:p>
        </w:tc>
      </w:tr>
      <w:tr w14:paraId="7BA2EB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0FB506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Display Control</w:t>
            </w:r>
          </w:p>
        </w:tc>
        <w:tc>
          <w:tcPr>
            <w:tcW w:w="0" w:type="auto"/>
            <w:vAlign w:val="center"/>
          </w:tcPr>
          <w:p w14:paraId="6448CAC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How do you initialize an LCD?</w:t>
            </w:r>
          </w:p>
        </w:tc>
        <w:tc>
          <w:tcPr>
            <w:tcW w:w="0" w:type="auto"/>
            <w:vAlign w:val="center"/>
          </w:tcPr>
          <w:p w14:paraId="5797F51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Exp 8</w:t>
            </w:r>
          </w:p>
        </w:tc>
      </w:tr>
      <w:tr w14:paraId="55792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426981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UI Interface</w:t>
            </w:r>
          </w:p>
        </w:tc>
        <w:tc>
          <w:tcPr>
            <w:tcW w:w="0" w:type="auto"/>
            <w:vAlign w:val="center"/>
          </w:tcPr>
          <w:p w14:paraId="47A56E9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How to write messages to LCD?</w:t>
            </w:r>
          </w:p>
        </w:tc>
        <w:tc>
          <w:tcPr>
            <w:tcW w:w="0" w:type="auto"/>
            <w:vAlign w:val="center"/>
          </w:tcPr>
          <w:p w14:paraId="3091691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Exp 8</w:t>
            </w:r>
          </w:p>
        </w:tc>
      </w:tr>
    </w:tbl>
    <w:p w14:paraId="230BA62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10F30F40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xiii. Faculty Assessment Rubrics</w:t>
      </w:r>
    </w:p>
    <w:tbl>
      <w:tblPr>
        <w:tblStyle w:val="12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66"/>
        <w:gridCol w:w="1387"/>
        <w:gridCol w:w="1027"/>
        <w:gridCol w:w="1257"/>
        <w:gridCol w:w="1226"/>
        <w:gridCol w:w="1487"/>
      </w:tblGrid>
      <w:tr w14:paraId="44C4BC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16F8569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Criteria</w:t>
            </w:r>
          </w:p>
        </w:tc>
        <w:tc>
          <w:tcPr>
            <w:tcW w:w="0" w:type="auto"/>
            <w:vAlign w:val="center"/>
          </w:tcPr>
          <w:p w14:paraId="501E51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Excellent (5)</w:t>
            </w:r>
          </w:p>
        </w:tc>
        <w:tc>
          <w:tcPr>
            <w:tcW w:w="0" w:type="auto"/>
            <w:vAlign w:val="center"/>
          </w:tcPr>
          <w:p w14:paraId="361EA8F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Good (4)</w:t>
            </w:r>
          </w:p>
        </w:tc>
        <w:tc>
          <w:tcPr>
            <w:tcW w:w="0" w:type="auto"/>
            <w:vAlign w:val="center"/>
          </w:tcPr>
          <w:p w14:paraId="5143BFA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Average (3)</w:t>
            </w:r>
          </w:p>
        </w:tc>
        <w:tc>
          <w:tcPr>
            <w:tcW w:w="0" w:type="auto"/>
            <w:vAlign w:val="center"/>
          </w:tcPr>
          <w:p w14:paraId="2F1B3F0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Poor (2)</w:t>
            </w:r>
          </w:p>
        </w:tc>
        <w:tc>
          <w:tcPr>
            <w:tcW w:w="0" w:type="auto"/>
            <w:vAlign w:val="center"/>
          </w:tcPr>
          <w:p w14:paraId="434EE56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Very Poor (1)</w:t>
            </w:r>
          </w:p>
        </w:tc>
      </w:tr>
      <w:tr w14:paraId="0CA21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A6D1C5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Understanding of Kit</w:t>
            </w:r>
          </w:p>
        </w:tc>
        <w:tc>
          <w:tcPr>
            <w:tcW w:w="0" w:type="auto"/>
            <w:vAlign w:val="center"/>
          </w:tcPr>
          <w:p w14:paraId="56E46B3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Complete</w:t>
            </w:r>
          </w:p>
        </w:tc>
        <w:tc>
          <w:tcPr>
            <w:tcW w:w="0" w:type="auto"/>
            <w:vAlign w:val="center"/>
          </w:tcPr>
          <w:p w14:paraId="13F1759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Good</w:t>
            </w:r>
          </w:p>
        </w:tc>
        <w:tc>
          <w:tcPr>
            <w:tcW w:w="0" w:type="auto"/>
            <w:vAlign w:val="center"/>
          </w:tcPr>
          <w:p w14:paraId="3138270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Moderate</w:t>
            </w:r>
          </w:p>
        </w:tc>
        <w:tc>
          <w:tcPr>
            <w:tcW w:w="0" w:type="auto"/>
            <w:vAlign w:val="center"/>
          </w:tcPr>
          <w:p w14:paraId="523EDC5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Low</w:t>
            </w:r>
          </w:p>
        </w:tc>
        <w:tc>
          <w:tcPr>
            <w:tcW w:w="0" w:type="auto"/>
            <w:vAlign w:val="center"/>
          </w:tcPr>
          <w:p w14:paraId="5098AFE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Very Low</w:t>
            </w:r>
          </w:p>
        </w:tc>
      </w:tr>
      <w:tr w14:paraId="43AC1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14AD7C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Understanding of Simulator</w:t>
            </w:r>
          </w:p>
        </w:tc>
        <w:tc>
          <w:tcPr>
            <w:tcW w:w="0" w:type="auto"/>
            <w:vAlign w:val="center"/>
          </w:tcPr>
          <w:p w14:paraId="6F45F85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Complete</w:t>
            </w:r>
          </w:p>
        </w:tc>
        <w:tc>
          <w:tcPr>
            <w:tcW w:w="0" w:type="auto"/>
            <w:vAlign w:val="center"/>
          </w:tcPr>
          <w:p w14:paraId="6A54064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Good</w:t>
            </w:r>
          </w:p>
        </w:tc>
        <w:tc>
          <w:tcPr>
            <w:tcW w:w="0" w:type="auto"/>
            <w:vAlign w:val="center"/>
          </w:tcPr>
          <w:p w14:paraId="3481BD5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Moderate</w:t>
            </w:r>
          </w:p>
        </w:tc>
        <w:tc>
          <w:tcPr>
            <w:tcW w:w="0" w:type="auto"/>
            <w:vAlign w:val="center"/>
          </w:tcPr>
          <w:p w14:paraId="7048990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Low</w:t>
            </w:r>
          </w:p>
        </w:tc>
        <w:tc>
          <w:tcPr>
            <w:tcW w:w="0" w:type="auto"/>
            <w:vAlign w:val="center"/>
          </w:tcPr>
          <w:p w14:paraId="2C22874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Very Low</w:t>
            </w:r>
          </w:p>
        </w:tc>
      </w:tr>
      <w:tr w14:paraId="20533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BC906E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Execution Skills</w:t>
            </w:r>
          </w:p>
        </w:tc>
        <w:tc>
          <w:tcPr>
            <w:tcW w:w="0" w:type="auto"/>
            <w:vAlign w:val="center"/>
          </w:tcPr>
          <w:p w14:paraId="2A1AE9C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No error</w:t>
            </w:r>
          </w:p>
        </w:tc>
        <w:tc>
          <w:tcPr>
            <w:tcW w:w="0" w:type="auto"/>
            <w:vAlign w:val="center"/>
          </w:tcPr>
          <w:p w14:paraId="6587DFB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Minor error</w:t>
            </w:r>
          </w:p>
        </w:tc>
        <w:tc>
          <w:tcPr>
            <w:tcW w:w="0" w:type="auto"/>
            <w:vAlign w:val="center"/>
          </w:tcPr>
          <w:p w14:paraId="289E80E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Some errors</w:t>
            </w:r>
          </w:p>
        </w:tc>
        <w:tc>
          <w:tcPr>
            <w:tcW w:w="0" w:type="auto"/>
            <w:vAlign w:val="center"/>
          </w:tcPr>
          <w:p w14:paraId="63C4808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Many errors</w:t>
            </w:r>
          </w:p>
        </w:tc>
        <w:tc>
          <w:tcPr>
            <w:tcW w:w="0" w:type="auto"/>
            <w:vAlign w:val="center"/>
          </w:tcPr>
          <w:p w14:paraId="0482932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Unable to execute</w:t>
            </w:r>
          </w:p>
        </w:tc>
      </w:tr>
      <w:tr w14:paraId="673901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27E647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Documentation</w:t>
            </w:r>
          </w:p>
        </w:tc>
        <w:tc>
          <w:tcPr>
            <w:tcW w:w="0" w:type="auto"/>
            <w:vAlign w:val="center"/>
          </w:tcPr>
          <w:p w14:paraId="35DFFA8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Well structured</w:t>
            </w:r>
          </w:p>
        </w:tc>
        <w:tc>
          <w:tcPr>
            <w:tcW w:w="0" w:type="auto"/>
            <w:vAlign w:val="center"/>
          </w:tcPr>
          <w:p w14:paraId="6C99C3D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Good</w:t>
            </w:r>
          </w:p>
        </w:tc>
        <w:tc>
          <w:tcPr>
            <w:tcW w:w="0" w:type="auto"/>
            <w:vAlign w:val="center"/>
          </w:tcPr>
          <w:p w14:paraId="61FBB41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Satisfactory</w:t>
            </w:r>
          </w:p>
        </w:tc>
        <w:tc>
          <w:tcPr>
            <w:tcW w:w="0" w:type="auto"/>
            <w:vAlign w:val="center"/>
          </w:tcPr>
          <w:p w14:paraId="10381F2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Incomplete</w:t>
            </w:r>
          </w:p>
        </w:tc>
        <w:tc>
          <w:tcPr>
            <w:tcW w:w="0" w:type="auto"/>
            <w:vAlign w:val="center"/>
          </w:tcPr>
          <w:p w14:paraId="540F3A3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Poor</w:t>
            </w:r>
          </w:p>
        </w:tc>
      </w:tr>
    </w:tbl>
    <w:p w14:paraId="1E0CF69D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en-IN" w:eastAsia="en-IN"/>
        </w:rPr>
      </w:pPr>
    </w:p>
    <w:p w14:paraId="27E5185D">
      <w:pPr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en-IN" w:eastAsia="en-IN"/>
        </w:rPr>
        <w:br w:type="page"/>
      </w:r>
    </w:p>
    <w:p w14:paraId="2C48B15C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en-IN" w:eastAsia="en-IN"/>
        </w:rPr>
        <w:t>EXPERIMENT 9</w:t>
      </w:r>
    </w:p>
    <w:p w14:paraId="651AFE81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en-IN" w:eastAsia="en-IN"/>
        </w:rPr>
        <w:t>To interface a stepper motor with a microcontroller and control its operation.</w:t>
      </w:r>
    </w:p>
    <w:p w14:paraId="57A28230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i. Aim</w:t>
      </w:r>
    </w:p>
    <w:p w14:paraId="3459868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To interface a unipolar/bipolar stepper motor with 8051 microcontroller and rotate it in clockwise and anticlockwise directions.</w:t>
      </w:r>
    </w:p>
    <w:p w14:paraId="698A879D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ii. Course Outcome Mapped</w:t>
      </w:r>
    </w:p>
    <w:p w14:paraId="3AB53AC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CO3</w:t>
      </w:r>
    </w:p>
    <w:p w14:paraId="559DC9A1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iii. PO/PSO Mapped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"/>
        <w:gridCol w:w="885"/>
        <w:gridCol w:w="885"/>
        <w:gridCol w:w="885"/>
        <w:gridCol w:w="886"/>
        <w:gridCol w:w="886"/>
        <w:gridCol w:w="886"/>
        <w:gridCol w:w="886"/>
        <w:gridCol w:w="886"/>
        <w:gridCol w:w="886"/>
      </w:tblGrid>
      <w:tr w14:paraId="72414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5" w:type="dxa"/>
          </w:tcPr>
          <w:p w14:paraId="67EE37E2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PO1</w:t>
            </w:r>
          </w:p>
        </w:tc>
        <w:tc>
          <w:tcPr>
            <w:tcW w:w="885" w:type="dxa"/>
          </w:tcPr>
          <w:p w14:paraId="38E2BE1B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PO2</w:t>
            </w:r>
          </w:p>
        </w:tc>
        <w:tc>
          <w:tcPr>
            <w:tcW w:w="885" w:type="dxa"/>
          </w:tcPr>
          <w:p w14:paraId="6DA3E5F3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PO3</w:t>
            </w:r>
          </w:p>
        </w:tc>
        <w:tc>
          <w:tcPr>
            <w:tcW w:w="885" w:type="dxa"/>
          </w:tcPr>
          <w:p w14:paraId="43B99ACE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PO4</w:t>
            </w:r>
          </w:p>
        </w:tc>
        <w:tc>
          <w:tcPr>
            <w:tcW w:w="886" w:type="dxa"/>
          </w:tcPr>
          <w:p w14:paraId="4274B0AB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PO5</w:t>
            </w:r>
          </w:p>
        </w:tc>
        <w:tc>
          <w:tcPr>
            <w:tcW w:w="886" w:type="dxa"/>
          </w:tcPr>
          <w:p w14:paraId="11AA762D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PO9</w:t>
            </w:r>
          </w:p>
        </w:tc>
        <w:tc>
          <w:tcPr>
            <w:tcW w:w="886" w:type="dxa"/>
          </w:tcPr>
          <w:p w14:paraId="53845EF5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PO10</w:t>
            </w:r>
          </w:p>
        </w:tc>
        <w:tc>
          <w:tcPr>
            <w:tcW w:w="886" w:type="dxa"/>
          </w:tcPr>
          <w:p w14:paraId="183BC934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PO11</w:t>
            </w:r>
          </w:p>
        </w:tc>
        <w:tc>
          <w:tcPr>
            <w:tcW w:w="886" w:type="dxa"/>
          </w:tcPr>
          <w:p w14:paraId="48A28E75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PSO1</w:t>
            </w:r>
          </w:p>
        </w:tc>
        <w:tc>
          <w:tcPr>
            <w:tcW w:w="886" w:type="dxa"/>
          </w:tcPr>
          <w:p w14:paraId="1F3FEBAF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PSO2</w:t>
            </w:r>
          </w:p>
        </w:tc>
      </w:tr>
    </w:tbl>
    <w:p w14:paraId="0174F294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iv. Prerequisite</w:t>
      </w:r>
    </w:p>
    <w:p w14:paraId="7E8AC804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Working of stepper motors</w:t>
      </w:r>
    </w:p>
    <w:p w14:paraId="2D2840C2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Step sequences (full step / half step)</w:t>
      </w:r>
    </w:p>
    <w:p w14:paraId="7C4928DE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Delay routines</w:t>
      </w:r>
    </w:p>
    <w:p w14:paraId="45C81E80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Driver IC (ULN2003 or L293D)</w:t>
      </w:r>
    </w:p>
    <w:p w14:paraId="2946F7DB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v. Theory</w:t>
      </w:r>
    </w:p>
    <w:p w14:paraId="229F60D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Stepper Motor Basics</w:t>
      </w:r>
    </w:p>
    <w:p w14:paraId="5753724C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Rotates in steps</w:t>
      </w:r>
    </w:p>
    <w:p w14:paraId="3754A50D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Controlled using coil energizing sequence</w:t>
      </w:r>
    </w:p>
    <w:p w14:paraId="454CBC96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Accurate angular control</w:t>
      </w:r>
    </w:p>
    <w:p w14:paraId="2BEBB0A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Full-Step Sequence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29"/>
        <w:gridCol w:w="2055"/>
      </w:tblGrid>
      <w:tr w14:paraId="3815117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0BE5525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Step</w:t>
            </w:r>
          </w:p>
        </w:tc>
        <w:tc>
          <w:tcPr>
            <w:tcW w:w="0" w:type="auto"/>
            <w:vAlign w:val="center"/>
          </w:tcPr>
          <w:p w14:paraId="77955CC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Output (P1.0–P1.3)</w:t>
            </w:r>
          </w:p>
        </w:tc>
      </w:tr>
      <w:tr w14:paraId="1C7C360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B4BCDB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1</w:t>
            </w:r>
          </w:p>
        </w:tc>
        <w:tc>
          <w:tcPr>
            <w:tcW w:w="0" w:type="auto"/>
            <w:vAlign w:val="center"/>
          </w:tcPr>
          <w:p w14:paraId="461E890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1000</w:t>
            </w:r>
          </w:p>
        </w:tc>
      </w:tr>
      <w:tr w14:paraId="31BDBBA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430710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2</w:t>
            </w:r>
          </w:p>
        </w:tc>
        <w:tc>
          <w:tcPr>
            <w:tcW w:w="0" w:type="auto"/>
            <w:vAlign w:val="center"/>
          </w:tcPr>
          <w:p w14:paraId="316CB08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0100</w:t>
            </w:r>
          </w:p>
        </w:tc>
      </w:tr>
      <w:tr w14:paraId="0505029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6D4085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3</w:t>
            </w:r>
          </w:p>
        </w:tc>
        <w:tc>
          <w:tcPr>
            <w:tcW w:w="0" w:type="auto"/>
            <w:vAlign w:val="center"/>
          </w:tcPr>
          <w:p w14:paraId="1F5117A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0010</w:t>
            </w:r>
          </w:p>
        </w:tc>
      </w:tr>
      <w:tr w14:paraId="5F5CDB0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C401E3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4</w:t>
            </w:r>
          </w:p>
        </w:tc>
        <w:tc>
          <w:tcPr>
            <w:tcW w:w="0" w:type="auto"/>
            <w:vAlign w:val="center"/>
          </w:tcPr>
          <w:p w14:paraId="32D2E30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0001</w:t>
            </w:r>
          </w:p>
        </w:tc>
      </w:tr>
    </w:tbl>
    <w:p w14:paraId="084BD16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Clockwise Rotation</w:t>
      </w:r>
    </w:p>
    <w:p w14:paraId="5FACE37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Follow sequence 1 → 2 → 3 → 4</w:t>
      </w:r>
    </w:p>
    <w:p w14:paraId="069F028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Anticlockwise Rotation</w:t>
      </w:r>
    </w:p>
    <w:p w14:paraId="1AF2AAD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Follow sequence 4 → 3 → 2 → 1</w:t>
      </w:r>
    </w:p>
    <w:p w14:paraId="6A9089D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vi. Software Required</w:t>
      </w:r>
    </w:p>
    <w:p w14:paraId="4604DC7D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EdSim51 (Stepper motor module)</w:t>
      </w:r>
    </w:p>
    <w:p w14:paraId="5B3A96C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Training Kit with motor driver</w:t>
      </w:r>
    </w:p>
    <w:p w14:paraId="71B7AD54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vii. Procedure</w:t>
      </w:r>
    </w:p>
    <w:p w14:paraId="2E816993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Connect stepper motor to P1 through ULN2003.</w:t>
      </w:r>
    </w:p>
    <w:p w14:paraId="35BC0232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Define coil energizing sequence.</w:t>
      </w:r>
    </w:p>
    <w:p w14:paraId="08AD112F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Write program for clockwise rotation.</w:t>
      </w:r>
    </w:p>
    <w:p w14:paraId="7278E37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Insert delay between steps.</w:t>
      </w:r>
    </w:p>
    <w:p w14:paraId="22BADFDD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Verify rotation in simulator/hardware.</w:t>
      </w:r>
    </w:p>
    <w:p w14:paraId="679AE732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Modify sequence for anticlockwise rotation.</w:t>
      </w:r>
    </w:p>
    <w:p w14:paraId="3CA44FE4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viii. Program Code</w:t>
      </w:r>
    </w:p>
    <w:p w14:paraId="0699B8C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Clockwise Rotation</w:t>
      </w:r>
    </w:p>
    <w:p w14:paraId="52530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MOV P1, #00H</w:t>
      </w:r>
    </w:p>
    <w:p w14:paraId="56D435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26151C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CW:</w:t>
      </w:r>
    </w:p>
    <w:p w14:paraId="1305A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MOV P1, #08H</w:t>
      </w:r>
    </w:p>
    <w:p w14:paraId="5BC47D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ACALL DELAY</w:t>
      </w:r>
    </w:p>
    <w:p w14:paraId="1C1F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MOV P1, #04H</w:t>
      </w:r>
    </w:p>
    <w:p w14:paraId="72A525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ACALL DELAY</w:t>
      </w:r>
    </w:p>
    <w:p w14:paraId="44940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MOV P1, #02H</w:t>
      </w:r>
    </w:p>
    <w:p w14:paraId="7DB48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ACALL DELAY</w:t>
      </w:r>
    </w:p>
    <w:p w14:paraId="1196E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MOV P1, #01H</w:t>
      </w:r>
    </w:p>
    <w:p w14:paraId="6547B7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ACALL DELAY</w:t>
      </w:r>
    </w:p>
    <w:p w14:paraId="0B615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SJMP CW</w:t>
      </w:r>
    </w:p>
    <w:p w14:paraId="2FB4A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3FED8C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DELAY:</w:t>
      </w:r>
    </w:p>
    <w:p w14:paraId="172D0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MOV R6, #255</w:t>
      </w:r>
    </w:p>
    <w:p w14:paraId="34859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D1: MOV R7, #255</w:t>
      </w:r>
    </w:p>
    <w:p w14:paraId="0368B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D2: DJNZ R7, D2</w:t>
      </w:r>
    </w:p>
    <w:p w14:paraId="643C0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DJNZ R6, D1</w:t>
      </w:r>
    </w:p>
    <w:p w14:paraId="6D983E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RET</w:t>
      </w:r>
    </w:p>
    <w:p w14:paraId="0491079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4ADBD19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Anticlockwise Rotation</w:t>
      </w:r>
    </w:p>
    <w:p w14:paraId="6E046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MOV P1, #00H</w:t>
      </w:r>
    </w:p>
    <w:p w14:paraId="395B9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08DF2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ACW:</w:t>
      </w:r>
    </w:p>
    <w:p w14:paraId="73D015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MOV P1, #01H</w:t>
      </w:r>
    </w:p>
    <w:p w14:paraId="10D8AD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ACALL DELAY</w:t>
      </w:r>
    </w:p>
    <w:p w14:paraId="63810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MOV P1, #02H</w:t>
      </w:r>
    </w:p>
    <w:p w14:paraId="68ADB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ACALL DELAY</w:t>
      </w:r>
    </w:p>
    <w:p w14:paraId="6B3D1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MOV P1, #04H</w:t>
      </w:r>
    </w:p>
    <w:p w14:paraId="216E7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ACALL DELAY</w:t>
      </w:r>
    </w:p>
    <w:p w14:paraId="264D7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MOV P1, #08H</w:t>
      </w:r>
    </w:p>
    <w:p w14:paraId="0416BC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ACALL DELAY</w:t>
      </w:r>
    </w:p>
    <w:p w14:paraId="19BBB5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SJMP ACW</w:t>
      </w:r>
    </w:p>
    <w:p w14:paraId="513DB495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ix. Observations</w:t>
      </w:r>
    </w:p>
    <w:p w14:paraId="4745A04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Motor rotated clockwise following programmed sequence.</w:t>
      </w:r>
    </w:p>
    <w:p w14:paraId="2EC941B6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Delay controlled speed of rotation.</w:t>
      </w:r>
    </w:p>
    <w:p w14:paraId="79EAAC2B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x. Result</w:t>
      </w:r>
    </w:p>
    <w:p w14:paraId="22D222E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Stepper motor was successfully interfaced and rotational control achieved.</w:t>
      </w:r>
    </w:p>
    <w:p w14:paraId="7290E6B4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xi. Outcomes Achieved</w:t>
      </w:r>
    </w:p>
    <w:p w14:paraId="3BEF86D8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Understood stepper motor sequence control</w:t>
      </w:r>
    </w:p>
    <w:p w14:paraId="6F14E542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Learned motor direction and speed control</w:t>
      </w:r>
    </w:p>
    <w:p w14:paraId="535CE96E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Applied digital control logic</w:t>
      </w:r>
    </w:p>
    <w:p w14:paraId="2E74104E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xii. Assessment Questions</w:t>
      </w:r>
    </w:p>
    <w:p w14:paraId="35A2570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a. Pre-Lab</w:t>
      </w:r>
    </w:p>
    <w:p w14:paraId="2FF18774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What is a step angle?</w:t>
      </w:r>
    </w:p>
    <w:p w14:paraId="5FE633CC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Why do stepper motors require a driver IC?</w:t>
      </w:r>
    </w:p>
    <w:p w14:paraId="1D5DFDF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b. Post-Lab</w:t>
      </w:r>
    </w:p>
    <w:p w14:paraId="39E4B2F0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Modify code for half-step sequence.</w:t>
      </w:r>
    </w:p>
    <w:p w14:paraId="15B18299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How does delay affect rotation speed?</w:t>
      </w:r>
    </w:p>
    <w:p w14:paraId="55EBE02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c. Viva</w:t>
      </w:r>
    </w:p>
    <w:p w14:paraId="55031753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What is the difference between unipolar and bipolar stepper motor?</w:t>
      </w:r>
    </w:p>
    <w:p w14:paraId="72A2BF37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Explain full-step sequence.</w:t>
      </w:r>
    </w:p>
    <w:p w14:paraId="688E88A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d. Industry Matrix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0"/>
        <w:gridCol w:w="3969"/>
        <w:gridCol w:w="1430"/>
      </w:tblGrid>
      <w:tr w14:paraId="0D8CB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F1E640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Skill</w:t>
            </w:r>
          </w:p>
        </w:tc>
        <w:tc>
          <w:tcPr>
            <w:tcW w:w="0" w:type="auto"/>
          </w:tcPr>
          <w:p w14:paraId="0BF08B8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Industry Question</w:t>
            </w:r>
          </w:p>
        </w:tc>
        <w:tc>
          <w:tcPr>
            <w:tcW w:w="0" w:type="auto"/>
          </w:tcPr>
          <w:p w14:paraId="2625A73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Experiment</w:t>
            </w:r>
          </w:p>
        </w:tc>
      </w:tr>
      <w:tr w14:paraId="236B43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A183B1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Motor Control</w:t>
            </w:r>
          </w:p>
        </w:tc>
        <w:tc>
          <w:tcPr>
            <w:tcW w:w="0" w:type="auto"/>
          </w:tcPr>
          <w:p w14:paraId="3EA0835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How do you implement step control?</w:t>
            </w:r>
          </w:p>
        </w:tc>
        <w:tc>
          <w:tcPr>
            <w:tcW w:w="0" w:type="auto"/>
          </w:tcPr>
          <w:p w14:paraId="2EDB056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Exp 9</w:t>
            </w:r>
          </w:p>
        </w:tc>
      </w:tr>
      <w:tr w14:paraId="57FFCC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4F9C12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Robotics</w:t>
            </w:r>
          </w:p>
        </w:tc>
        <w:tc>
          <w:tcPr>
            <w:tcW w:w="0" w:type="auto"/>
          </w:tcPr>
          <w:p w14:paraId="5C74531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How do you control rotation direction?</w:t>
            </w:r>
          </w:p>
        </w:tc>
        <w:tc>
          <w:tcPr>
            <w:tcW w:w="0" w:type="auto"/>
          </w:tcPr>
          <w:p w14:paraId="75A50D6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Exp 9</w:t>
            </w:r>
          </w:p>
        </w:tc>
      </w:tr>
    </w:tbl>
    <w:p w14:paraId="6B1CBA3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6A154CDE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xiii. Faculty Assessment Rubrics</w:t>
      </w:r>
    </w:p>
    <w:tbl>
      <w:tblPr>
        <w:tblStyle w:val="12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66"/>
        <w:gridCol w:w="1387"/>
        <w:gridCol w:w="1027"/>
        <w:gridCol w:w="1257"/>
        <w:gridCol w:w="1226"/>
        <w:gridCol w:w="1487"/>
      </w:tblGrid>
      <w:tr w14:paraId="117741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7BAF44F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Criteria</w:t>
            </w:r>
          </w:p>
        </w:tc>
        <w:tc>
          <w:tcPr>
            <w:tcW w:w="0" w:type="auto"/>
            <w:vAlign w:val="center"/>
          </w:tcPr>
          <w:p w14:paraId="0DF5569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Excellent (5)</w:t>
            </w:r>
          </w:p>
        </w:tc>
        <w:tc>
          <w:tcPr>
            <w:tcW w:w="0" w:type="auto"/>
            <w:vAlign w:val="center"/>
          </w:tcPr>
          <w:p w14:paraId="1808257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Good (4)</w:t>
            </w:r>
          </w:p>
        </w:tc>
        <w:tc>
          <w:tcPr>
            <w:tcW w:w="0" w:type="auto"/>
            <w:vAlign w:val="center"/>
          </w:tcPr>
          <w:p w14:paraId="0B931A8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Average (3)</w:t>
            </w:r>
          </w:p>
        </w:tc>
        <w:tc>
          <w:tcPr>
            <w:tcW w:w="0" w:type="auto"/>
            <w:vAlign w:val="center"/>
          </w:tcPr>
          <w:p w14:paraId="256E93E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Poor (2)</w:t>
            </w:r>
          </w:p>
        </w:tc>
        <w:tc>
          <w:tcPr>
            <w:tcW w:w="0" w:type="auto"/>
            <w:vAlign w:val="center"/>
          </w:tcPr>
          <w:p w14:paraId="1E2BCD7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Very Poor (1)</w:t>
            </w:r>
          </w:p>
        </w:tc>
      </w:tr>
      <w:tr w14:paraId="203AD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72425F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Understanding of Kit</w:t>
            </w:r>
          </w:p>
        </w:tc>
        <w:tc>
          <w:tcPr>
            <w:tcW w:w="0" w:type="auto"/>
            <w:vAlign w:val="center"/>
          </w:tcPr>
          <w:p w14:paraId="30D091E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Complete</w:t>
            </w:r>
          </w:p>
        </w:tc>
        <w:tc>
          <w:tcPr>
            <w:tcW w:w="0" w:type="auto"/>
            <w:vAlign w:val="center"/>
          </w:tcPr>
          <w:p w14:paraId="4C7A0E5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Good</w:t>
            </w:r>
          </w:p>
        </w:tc>
        <w:tc>
          <w:tcPr>
            <w:tcW w:w="0" w:type="auto"/>
            <w:vAlign w:val="center"/>
          </w:tcPr>
          <w:p w14:paraId="01857ED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Moderate</w:t>
            </w:r>
          </w:p>
        </w:tc>
        <w:tc>
          <w:tcPr>
            <w:tcW w:w="0" w:type="auto"/>
            <w:vAlign w:val="center"/>
          </w:tcPr>
          <w:p w14:paraId="795EF5E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Low</w:t>
            </w:r>
          </w:p>
        </w:tc>
        <w:tc>
          <w:tcPr>
            <w:tcW w:w="0" w:type="auto"/>
            <w:vAlign w:val="center"/>
          </w:tcPr>
          <w:p w14:paraId="4B0BD6C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Very Low</w:t>
            </w:r>
          </w:p>
        </w:tc>
      </w:tr>
      <w:tr w14:paraId="52296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D97DB8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Understanding of Simulator</w:t>
            </w:r>
          </w:p>
        </w:tc>
        <w:tc>
          <w:tcPr>
            <w:tcW w:w="0" w:type="auto"/>
            <w:vAlign w:val="center"/>
          </w:tcPr>
          <w:p w14:paraId="15CDEE1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Complete</w:t>
            </w:r>
          </w:p>
        </w:tc>
        <w:tc>
          <w:tcPr>
            <w:tcW w:w="0" w:type="auto"/>
            <w:vAlign w:val="center"/>
          </w:tcPr>
          <w:p w14:paraId="1832A6B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Good</w:t>
            </w:r>
          </w:p>
        </w:tc>
        <w:tc>
          <w:tcPr>
            <w:tcW w:w="0" w:type="auto"/>
            <w:vAlign w:val="center"/>
          </w:tcPr>
          <w:p w14:paraId="6A33931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Moderate</w:t>
            </w:r>
          </w:p>
        </w:tc>
        <w:tc>
          <w:tcPr>
            <w:tcW w:w="0" w:type="auto"/>
            <w:vAlign w:val="center"/>
          </w:tcPr>
          <w:p w14:paraId="579E27C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Low</w:t>
            </w:r>
          </w:p>
        </w:tc>
        <w:tc>
          <w:tcPr>
            <w:tcW w:w="0" w:type="auto"/>
            <w:vAlign w:val="center"/>
          </w:tcPr>
          <w:p w14:paraId="6967E78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Very Low</w:t>
            </w:r>
          </w:p>
        </w:tc>
      </w:tr>
      <w:tr w14:paraId="7D430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8B8C23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Execution Skills</w:t>
            </w:r>
          </w:p>
        </w:tc>
        <w:tc>
          <w:tcPr>
            <w:tcW w:w="0" w:type="auto"/>
            <w:vAlign w:val="center"/>
          </w:tcPr>
          <w:p w14:paraId="030016D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No error</w:t>
            </w:r>
          </w:p>
        </w:tc>
        <w:tc>
          <w:tcPr>
            <w:tcW w:w="0" w:type="auto"/>
            <w:vAlign w:val="center"/>
          </w:tcPr>
          <w:p w14:paraId="3578316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Minor error</w:t>
            </w:r>
          </w:p>
        </w:tc>
        <w:tc>
          <w:tcPr>
            <w:tcW w:w="0" w:type="auto"/>
            <w:vAlign w:val="center"/>
          </w:tcPr>
          <w:p w14:paraId="5F0C48A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Some errors</w:t>
            </w:r>
          </w:p>
        </w:tc>
        <w:tc>
          <w:tcPr>
            <w:tcW w:w="0" w:type="auto"/>
            <w:vAlign w:val="center"/>
          </w:tcPr>
          <w:p w14:paraId="754D539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Many errors</w:t>
            </w:r>
          </w:p>
        </w:tc>
        <w:tc>
          <w:tcPr>
            <w:tcW w:w="0" w:type="auto"/>
            <w:vAlign w:val="center"/>
          </w:tcPr>
          <w:p w14:paraId="328D996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Unable to execute</w:t>
            </w:r>
          </w:p>
        </w:tc>
      </w:tr>
      <w:tr w14:paraId="108BF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0C4460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Documentation</w:t>
            </w:r>
          </w:p>
        </w:tc>
        <w:tc>
          <w:tcPr>
            <w:tcW w:w="0" w:type="auto"/>
            <w:vAlign w:val="center"/>
          </w:tcPr>
          <w:p w14:paraId="54BF9C5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Well structured</w:t>
            </w:r>
          </w:p>
        </w:tc>
        <w:tc>
          <w:tcPr>
            <w:tcW w:w="0" w:type="auto"/>
            <w:vAlign w:val="center"/>
          </w:tcPr>
          <w:p w14:paraId="55DC891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Good</w:t>
            </w:r>
          </w:p>
        </w:tc>
        <w:tc>
          <w:tcPr>
            <w:tcW w:w="0" w:type="auto"/>
            <w:vAlign w:val="center"/>
          </w:tcPr>
          <w:p w14:paraId="08853ED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Satisfactory</w:t>
            </w:r>
          </w:p>
        </w:tc>
        <w:tc>
          <w:tcPr>
            <w:tcW w:w="0" w:type="auto"/>
            <w:vAlign w:val="center"/>
          </w:tcPr>
          <w:p w14:paraId="7AC9342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Incomplete</w:t>
            </w:r>
          </w:p>
        </w:tc>
        <w:tc>
          <w:tcPr>
            <w:tcW w:w="0" w:type="auto"/>
            <w:vAlign w:val="center"/>
          </w:tcPr>
          <w:p w14:paraId="13E342F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Poor</w:t>
            </w:r>
          </w:p>
        </w:tc>
      </w:tr>
    </w:tbl>
    <w:p w14:paraId="2DDFB000">
      <w:pP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5F56C8E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4D256C98">
      <w:pP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br w:type="page"/>
      </w:r>
    </w:p>
    <w:p w14:paraId="2EA6A02A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EXPERIMENT 10</w:t>
      </w:r>
    </w:p>
    <w:p w14:paraId="495B4219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To interface the LM35/DHT11 temperature sensor with a microcontroller and measure temperature.</w:t>
      </w:r>
    </w:p>
    <w:p w14:paraId="416B2F8B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</w:p>
    <w:p w14:paraId="2027B6E1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i. Aim</w:t>
      </w:r>
    </w:p>
    <w:p w14:paraId="2E9F94F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To interface LM35/DHT11 temperature sensor with 8051 microcontroller and measure/display temperature using ADC or digital protocol depending on sensor type.</w:t>
      </w:r>
    </w:p>
    <w:p w14:paraId="3B23205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4D9CD4E4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ii. Course Outcome Mapped</w:t>
      </w:r>
    </w:p>
    <w:p w14:paraId="14A0118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CO4: Design embedded systems by interfacing sensors and actuators.</w:t>
      </w:r>
    </w:p>
    <w:p w14:paraId="5BCC8A8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50EB693C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iii. PO/PSO Mapped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8"/>
        <w:gridCol w:w="599"/>
        <w:gridCol w:w="599"/>
        <w:gridCol w:w="599"/>
        <w:gridCol w:w="599"/>
        <w:gridCol w:w="599"/>
        <w:gridCol w:w="599"/>
        <w:gridCol w:w="599"/>
        <w:gridCol w:w="672"/>
        <w:gridCol w:w="672"/>
        <w:gridCol w:w="672"/>
        <w:gridCol w:w="683"/>
        <w:gridCol w:w="683"/>
      </w:tblGrid>
      <w:tr w14:paraId="616F5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8" w:type="dxa"/>
          </w:tcPr>
          <w:p w14:paraId="28B806E8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IN" w:eastAsia="en-IN"/>
              </w:rPr>
              <w:t>PO1</w:t>
            </w:r>
          </w:p>
        </w:tc>
        <w:tc>
          <w:tcPr>
            <w:tcW w:w="599" w:type="dxa"/>
          </w:tcPr>
          <w:p w14:paraId="36EDCD3F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IN" w:eastAsia="en-IN"/>
              </w:rPr>
              <w:t>PO2</w:t>
            </w:r>
          </w:p>
        </w:tc>
        <w:tc>
          <w:tcPr>
            <w:tcW w:w="599" w:type="dxa"/>
          </w:tcPr>
          <w:p w14:paraId="5BE7C7FF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IN" w:eastAsia="en-IN"/>
              </w:rPr>
              <w:t>PO3</w:t>
            </w:r>
          </w:p>
        </w:tc>
        <w:tc>
          <w:tcPr>
            <w:tcW w:w="599" w:type="dxa"/>
          </w:tcPr>
          <w:p w14:paraId="65F060DE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IN" w:eastAsia="en-IN"/>
              </w:rPr>
              <w:t>PO4</w:t>
            </w:r>
          </w:p>
        </w:tc>
        <w:tc>
          <w:tcPr>
            <w:tcW w:w="599" w:type="dxa"/>
          </w:tcPr>
          <w:p w14:paraId="51C11FAE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IN" w:eastAsia="en-IN"/>
              </w:rPr>
              <w:t>PO5</w:t>
            </w:r>
          </w:p>
        </w:tc>
        <w:tc>
          <w:tcPr>
            <w:tcW w:w="599" w:type="dxa"/>
          </w:tcPr>
          <w:p w14:paraId="78E939CA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IN" w:eastAsia="en-IN"/>
              </w:rPr>
              <w:t>PO6</w:t>
            </w:r>
          </w:p>
        </w:tc>
        <w:tc>
          <w:tcPr>
            <w:tcW w:w="599" w:type="dxa"/>
          </w:tcPr>
          <w:p w14:paraId="265AE396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IN" w:eastAsia="en-IN"/>
              </w:rPr>
              <w:t>PO8</w:t>
            </w:r>
          </w:p>
        </w:tc>
        <w:tc>
          <w:tcPr>
            <w:tcW w:w="599" w:type="dxa"/>
          </w:tcPr>
          <w:p w14:paraId="07D9A5DF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IN" w:eastAsia="en-IN"/>
              </w:rPr>
              <w:t>PO9</w:t>
            </w:r>
          </w:p>
        </w:tc>
        <w:tc>
          <w:tcPr>
            <w:tcW w:w="672" w:type="dxa"/>
          </w:tcPr>
          <w:p w14:paraId="43BD0E3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IN" w:eastAsia="en-IN"/>
              </w:rPr>
              <w:t>PO10</w:t>
            </w:r>
          </w:p>
        </w:tc>
        <w:tc>
          <w:tcPr>
            <w:tcW w:w="672" w:type="dxa"/>
          </w:tcPr>
          <w:p w14:paraId="46D72248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IN" w:eastAsia="en-IN"/>
              </w:rPr>
              <w:t>PO11</w:t>
            </w:r>
          </w:p>
        </w:tc>
        <w:tc>
          <w:tcPr>
            <w:tcW w:w="672" w:type="dxa"/>
          </w:tcPr>
          <w:p w14:paraId="464AF6E1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IN" w:eastAsia="en-IN"/>
              </w:rPr>
              <w:t>PO12</w:t>
            </w:r>
          </w:p>
        </w:tc>
        <w:tc>
          <w:tcPr>
            <w:tcW w:w="683" w:type="dxa"/>
          </w:tcPr>
          <w:p w14:paraId="44EDDD98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IN" w:eastAsia="en-IN"/>
              </w:rPr>
              <w:t>PSO1</w:t>
            </w:r>
          </w:p>
        </w:tc>
        <w:tc>
          <w:tcPr>
            <w:tcW w:w="683" w:type="dxa"/>
          </w:tcPr>
          <w:p w14:paraId="745AF179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IN" w:eastAsia="en-IN"/>
              </w:rPr>
              <w:t>PSO2</w:t>
            </w:r>
          </w:p>
        </w:tc>
      </w:tr>
    </w:tbl>
    <w:p w14:paraId="5B7B74D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2A3E665A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iv. Prerequisite</w:t>
      </w:r>
    </w:p>
    <w:p w14:paraId="36E9430B">
      <w:pPr>
        <w:numPr>
          <w:ilvl w:val="0"/>
          <w:numId w:val="90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ADC0804 interfacing (for LM35)</w:t>
      </w:r>
    </w:p>
    <w:p w14:paraId="2DBDC740">
      <w:pPr>
        <w:numPr>
          <w:ilvl w:val="0"/>
          <w:numId w:val="90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Digital timing protocol (for DHT11)</w:t>
      </w:r>
    </w:p>
    <w:p w14:paraId="6491BC50">
      <w:pPr>
        <w:numPr>
          <w:ilvl w:val="0"/>
          <w:numId w:val="90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Understanding of sensor output characteristics</w:t>
      </w:r>
    </w:p>
    <w:p w14:paraId="45F22FA4">
      <w:pPr>
        <w:numPr>
          <w:ilvl w:val="0"/>
          <w:numId w:val="90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LCD/UART data display</w:t>
      </w:r>
    </w:p>
    <w:p w14:paraId="771A739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4CD1D0A8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v. Theory</w:t>
      </w:r>
    </w:p>
    <w:p w14:paraId="283EA4A9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LM35 Sensor</w:t>
      </w:r>
    </w:p>
    <w:p w14:paraId="063FA2E4">
      <w:pPr>
        <w:numPr>
          <w:ilvl w:val="0"/>
          <w:numId w:val="91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Analog temperature sensor</w:t>
      </w:r>
    </w:p>
    <w:p w14:paraId="5258C0D8">
      <w:pPr>
        <w:numPr>
          <w:ilvl w:val="0"/>
          <w:numId w:val="91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10 mV per °C output</w:t>
      </w:r>
    </w:p>
    <w:p w14:paraId="31EB0B44">
      <w:pPr>
        <w:numPr>
          <w:ilvl w:val="0"/>
          <w:numId w:val="91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Requires ADC for microcontroller</w:t>
      </w:r>
    </w:p>
    <w:p w14:paraId="211BFFA7">
      <w:pPr>
        <w:numPr>
          <w:ilvl w:val="0"/>
          <w:numId w:val="91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Temperature formula:</w:t>
      </w:r>
    </w:p>
    <w:p w14:paraId="4A2B7C3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Temperature (°C) = (ADC_Value × 5V / 256) / 10mV</w:t>
      </w:r>
    </w:p>
    <w:p w14:paraId="014A1072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DHT11 Sensor</w:t>
      </w:r>
    </w:p>
    <w:p w14:paraId="1165A88E">
      <w:pPr>
        <w:numPr>
          <w:ilvl w:val="0"/>
          <w:numId w:val="92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Digital humidity + temperature sensor</w:t>
      </w:r>
    </w:p>
    <w:p w14:paraId="03FFF97A">
      <w:pPr>
        <w:numPr>
          <w:ilvl w:val="0"/>
          <w:numId w:val="92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Uses single-wire protocol</w:t>
      </w:r>
    </w:p>
    <w:p w14:paraId="0E126A8B">
      <w:pPr>
        <w:numPr>
          <w:ilvl w:val="0"/>
          <w:numId w:val="92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40-bit digital frame</w:t>
      </w:r>
    </w:p>
    <w:p w14:paraId="738E0E94">
      <w:pPr>
        <w:numPr>
          <w:ilvl w:val="0"/>
          <w:numId w:val="92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Data format:</w:t>
      </w: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| Byte | Description |</w:t>
      </w: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|------|---------------|</w:t>
      </w: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| 1 | Humidity Integer |</w:t>
      </w: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| 2 | Humidity Decimal |</w:t>
      </w: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| 3 | Temp Integer |</w:t>
      </w: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| 4 | Temp Decimal |</w:t>
      </w: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| 5 | Checksum |</w:t>
      </w:r>
    </w:p>
    <w:p w14:paraId="2BD22F2D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ADC0804</w:t>
      </w:r>
    </w:p>
    <w:p w14:paraId="3968A6B1">
      <w:pPr>
        <w:numPr>
          <w:ilvl w:val="0"/>
          <w:numId w:val="93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8-bit ADC</w:t>
      </w:r>
    </w:p>
    <w:p w14:paraId="7ECFA9DE">
      <w:pPr>
        <w:numPr>
          <w:ilvl w:val="0"/>
          <w:numId w:val="93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Pins: CS, RD, WR, INTR, D0–D7, Vin+</w:t>
      </w:r>
    </w:p>
    <w:p w14:paraId="7FB4941E">
      <w:pPr>
        <w:numPr>
          <w:ilvl w:val="0"/>
          <w:numId w:val="93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Successive approximation type</w:t>
      </w:r>
    </w:p>
    <w:p w14:paraId="4DA3477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0BF8C6B2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vi. Software Required</w:t>
      </w:r>
    </w:p>
    <w:p w14:paraId="61EB4BD1">
      <w:pPr>
        <w:numPr>
          <w:ilvl w:val="0"/>
          <w:numId w:val="94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EdSim51 Simulator</w:t>
      </w:r>
    </w:p>
    <w:p w14:paraId="1AC870C3">
      <w:pPr>
        <w:numPr>
          <w:ilvl w:val="0"/>
          <w:numId w:val="94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Training Kit</w:t>
      </w:r>
    </w:p>
    <w:p w14:paraId="169AA888">
      <w:pPr>
        <w:numPr>
          <w:ilvl w:val="0"/>
          <w:numId w:val="94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External ADC module (if using LM35)</w:t>
      </w:r>
    </w:p>
    <w:p w14:paraId="46402C0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26E581A7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vii. Procedure</w:t>
      </w:r>
    </w:p>
    <w:p w14:paraId="4DABA23C">
      <w:pPr>
        <w:numPr>
          <w:ilvl w:val="0"/>
          <w:numId w:val="95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Connect LM35 output to ADC0804 Vin+.</w:t>
      </w:r>
    </w:p>
    <w:p w14:paraId="4C7BA4F9">
      <w:pPr>
        <w:numPr>
          <w:ilvl w:val="0"/>
          <w:numId w:val="95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Connect ADC data pins D0–D7 to port P1 of 8051.</w:t>
      </w:r>
    </w:p>
    <w:p w14:paraId="3E74C1BE">
      <w:pPr>
        <w:numPr>
          <w:ilvl w:val="0"/>
          <w:numId w:val="95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Connect RD, WR, INTR lines to microcontroller pins.</w:t>
      </w:r>
    </w:p>
    <w:p w14:paraId="20397556">
      <w:pPr>
        <w:numPr>
          <w:ilvl w:val="0"/>
          <w:numId w:val="95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Initialize LCD (optional) for temperature display.</w:t>
      </w:r>
    </w:p>
    <w:p w14:paraId="57571984">
      <w:pPr>
        <w:numPr>
          <w:ilvl w:val="0"/>
          <w:numId w:val="95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Start ADC conversion by toggling WR.</w:t>
      </w:r>
    </w:p>
    <w:p w14:paraId="437ABC69">
      <w:pPr>
        <w:numPr>
          <w:ilvl w:val="0"/>
          <w:numId w:val="95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Wait for INTR = 0.</w:t>
      </w:r>
    </w:p>
    <w:p w14:paraId="569AF1B8">
      <w:pPr>
        <w:numPr>
          <w:ilvl w:val="0"/>
          <w:numId w:val="95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Read ADC value from Port1.</w:t>
      </w:r>
    </w:p>
    <w:p w14:paraId="1137F710">
      <w:pPr>
        <w:numPr>
          <w:ilvl w:val="0"/>
          <w:numId w:val="95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Convert ADC value to temperature.</w:t>
      </w:r>
    </w:p>
    <w:p w14:paraId="2B0DE4C6">
      <w:pPr>
        <w:numPr>
          <w:ilvl w:val="0"/>
          <w:numId w:val="95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Display temperature on LCD or UART terminal.</w:t>
      </w:r>
    </w:p>
    <w:p w14:paraId="4F0E501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  <w:lang w:val="en-IN" w:eastAsia="en-IN"/>
        </w:rPr>
        <w:t>(For DHT11, the procedure is replaced with timing &amp; bit-capture logic.)</w:t>
      </w:r>
    </w:p>
    <w:p w14:paraId="7323DCE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41DF1DA7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**viii. Program Code</w:t>
      </w:r>
    </w:p>
    <w:p w14:paraId="27817A4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(Example: LM35 + ADC0804 + LCD Display)**</w:t>
      </w:r>
    </w:p>
    <w:p w14:paraId="2D3D54E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ORG 0000H</w:t>
      </w:r>
    </w:p>
    <w:p w14:paraId="24F0057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ACALL INIT_LCD</w:t>
      </w:r>
    </w:p>
    <w:p w14:paraId="270E089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606B327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MAIN:</w:t>
      </w:r>
    </w:p>
    <w:p w14:paraId="0B7CA56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ACALL READ_ADC</w:t>
      </w:r>
    </w:p>
    <w:p w14:paraId="47E2188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MOV B, #2</w:t>
      </w:r>
    </w:p>
    <w:p w14:paraId="47D441D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DIV AB             ; Convert to °C (approx)</w:t>
      </w:r>
    </w:p>
    <w:p w14:paraId="34EEE1E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MOV A, B</w:t>
      </w:r>
    </w:p>
    <w:p w14:paraId="4B5CF3A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ACALL DISPLAY</w:t>
      </w:r>
    </w:p>
    <w:p w14:paraId="47FBD88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SJMP MAIN</w:t>
      </w:r>
    </w:p>
    <w:p w14:paraId="23AEC03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0210933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;--------- READ ADC -------------</w:t>
      </w:r>
    </w:p>
    <w:p w14:paraId="50EB5B6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READ_ADC:</w:t>
      </w:r>
    </w:p>
    <w:p w14:paraId="701F26E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CLR P3.6           ; WR = 0</w:t>
      </w:r>
    </w:p>
    <w:p w14:paraId="76249FF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SETB P3.6          ; WR = 1 → Start conversion</w:t>
      </w:r>
    </w:p>
    <w:p w14:paraId="7619D98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WAIT: JB P3.7, WAIT    ; INTR = 0?</w:t>
      </w:r>
    </w:p>
    <w:p w14:paraId="58BA707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MOV A, P1          ; Read ADC value</w:t>
      </w:r>
    </w:p>
    <w:p w14:paraId="037AA65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RET</w:t>
      </w:r>
    </w:p>
    <w:p w14:paraId="134CD25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052D3E6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;--------- LCD + Display Routines (Same as Exp 8) ----------</w:t>
      </w:r>
    </w:p>
    <w:p w14:paraId="33C09CA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; Display A register value on LCD</w:t>
      </w:r>
    </w:p>
    <w:p w14:paraId="7F45E62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DISPLAY:</w:t>
      </w:r>
    </w:p>
    <w:p w14:paraId="379BC80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MOV R0, A</w:t>
      </w:r>
    </w:p>
    <w:p w14:paraId="6E5493D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MOV A, R0</w:t>
      </w:r>
    </w:p>
    <w:p w14:paraId="3DB7C7B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ADD A, #30H</w:t>
      </w:r>
    </w:p>
    <w:p w14:paraId="4E767F9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ACALL WRITE_LCD</w:t>
      </w:r>
    </w:p>
    <w:p w14:paraId="3309AD3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RET</w:t>
      </w:r>
    </w:p>
    <w:p w14:paraId="15468C9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END</w:t>
      </w:r>
    </w:p>
    <w:p w14:paraId="4E8B670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54FB3A0C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ix. Observations</w:t>
      </w:r>
    </w:p>
    <w:p w14:paraId="44EED066">
      <w:pPr>
        <w:numPr>
          <w:ilvl w:val="0"/>
          <w:numId w:val="96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ADC conversion produced values mapped to temperature.</w:t>
      </w:r>
    </w:p>
    <w:p w14:paraId="18BDC46E">
      <w:pPr>
        <w:numPr>
          <w:ilvl w:val="0"/>
          <w:numId w:val="96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Temperature reading updated continuously on LCD.</w:t>
      </w:r>
    </w:p>
    <w:p w14:paraId="43256E9A">
      <w:pPr>
        <w:numPr>
          <w:ilvl w:val="0"/>
          <w:numId w:val="96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LM35 output increased on heating and decreased on cooling.</w:t>
      </w:r>
    </w:p>
    <w:p w14:paraId="0E10DE1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3824F185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x. Result</w:t>
      </w:r>
    </w:p>
    <w:p w14:paraId="7C525AF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Temperature sensor interfacing was successfully implemented and temperature measured in real time.</w:t>
      </w:r>
    </w:p>
    <w:p w14:paraId="7E79E71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25A434C1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xi. Outcomes Achieved</w:t>
      </w:r>
    </w:p>
    <w:p w14:paraId="27889546">
      <w:pPr>
        <w:numPr>
          <w:ilvl w:val="0"/>
          <w:numId w:val="97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Understood analog-to-digital conversion</w:t>
      </w:r>
    </w:p>
    <w:p w14:paraId="3DD36B02">
      <w:pPr>
        <w:numPr>
          <w:ilvl w:val="0"/>
          <w:numId w:val="97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Interfaced LM35 sensor</w:t>
      </w:r>
    </w:p>
    <w:p w14:paraId="72BCF7A0">
      <w:pPr>
        <w:numPr>
          <w:ilvl w:val="0"/>
          <w:numId w:val="97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Displayed sensor readings using embedded system</w:t>
      </w:r>
    </w:p>
    <w:p w14:paraId="5674B56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5660090F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xii. Assessment Questions</w:t>
      </w:r>
    </w:p>
    <w:p w14:paraId="3D4859B8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a. Pre-Lab</w:t>
      </w:r>
    </w:p>
    <w:p w14:paraId="1BA6B672">
      <w:pPr>
        <w:numPr>
          <w:ilvl w:val="0"/>
          <w:numId w:val="98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What is the sensitivity of LM35?</w:t>
      </w:r>
    </w:p>
    <w:p w14:paraId="65B1FBA5">
      <w:pPr>
        <w:numPr>
          <w:ilvl w:val="0"/>
          <w:numId w:val="98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Why do we use an ADC with LM35?</w:t>
      </w:r>
    </w:p>
    <w:p w14:paraId="780FC6AC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b. Post-Lab</w:t>
      </w:r>
    </w:p>
    <w:p w14:paraId="1045BD9B">
      <w:pPr>
        <w:numPr>
          <w:ilvl w:val="0"/>
          <w:numId w:val="99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How does ADC0804 generate digital output?</w:t>
      </w:r>
    </w:p>
    <w:p w14:paraId="5E87A65E">
      <w:pPr>
        <w:numPr>
          <w:ilvl w:val="0"/>
          <w:numId w:val="99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Modify code to show temperature in °F.</w:t>
      </w:r>
    </w:p>
    <w:p w14:paraId="150653CB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c. Viva</w:t>
      </w:r>
    </w:p>
    <w:p w14:paraId="2EC95EF3">
      <w:pPr>
        <w:numPr>
          <w:ilvl w:val="0"/>
          <w:numId w:val="100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Explain DHT11 communication protocol.</w:t>
      </w:r>
    </w:p>
    <w:p w14:paraId="7E4C5FB3">
      <w:pPr>
        <w:numPr>
          <w:ilvl w:val="0"/>
          <w:numId w:val="100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What are the limitations of LM35?</w:t>
      </w:r>
    </w:p>
    <w:p w14:paraId="5300448C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d. Industry Matrix</w:t>
      </w:r>
    </w:p>
    <w:p w14:paraId="7C226442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</w:p>
    <w:tbl>
      <w:tblPr>
        <w:tblStyle w:val="12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15"/>
        <w:gridCol w:w="3913"/>
        <w:gridCol w:w="1309"/>
      </w:tblGrid>
      <w:tr w14:paraId="5A3236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4C5285B3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Skill</w:t>
            </w:r>
          </w:p>
        </w:tc>
        <w:tc>
          <w:tcPr>
            <w:tcW w:w="0" w:type="auto"/>
            <w:vAlign w:val="center"/>
          </w:tcPr>
          <w:p w14:paraId="14E011E0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Industry Question</w:t>
            </w:r>
          </w:p>
        </w:tc>
        <w:tc>
          <w:tcPr>
            <w:tcW w:w="0" w:type="auto"/>
            <w:vAlign w:val="center"/>
          </w:tcPr>
          <w:p w14:paraId="731A7CCA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Experiment</w:t>
            </w:r>
          </w:p>
        </w:tc>
      </w:tr>
      <w:tr w14:paraId="5EF19C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374471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IoT Sensors</w:t>
            </w:r>
          </w:p>
        </w:tc>
        <w:tc>
          <w:tcPr>
            <w:tcW w:w="0" w:type="auto"/>
            <w:vAlign w:val="center"/>
          </w:tcPr>
          <w:p w14:paraId="2ED782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How do you read temperature digitally?</w:t>
            </w:r>
          </w:p>
        </w:tc>
        <w:tc>
          <w:tcPr>
            <w:tcW w:w="0" w:type="auto"/>
            <w:vAlign w:val="center"/>
          </w:tcPr>
          <w:p w14:paraId="1CB4CB8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Exp 10</w:t>
            </w:r>
          </w:p>
        </w:tc>
      </w:tr>
      <w:tr w14:paraId="5ADFB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600DD1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Embedded Data Acquisition</w:t>
            </w:r>
          </w:p>
        </w:tc>
        <w:tc>
          <w:tcPr>
            <w:tcW w:w="0" w:type="auto"/>
            <w:vAlign w:val="center"/>
          </w:tcPr>
          <w:p w14:paraId="1A2E691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Explain ADC interfacing.</w:t>
            </w:r>
          </w:p>
        </w:tc>
        <w:tc>
          <w:tcPr>
            <w:tcW w:w="0" w:type="auto"/>
            <w:vAlign w:val="center"/>
          </w:tcPr>
          <w:p w14:paraId="01815D2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Exp 10</w:t>
            </w:r>
          </w:p>
        </w:tc>
      </w:tr>
    </w:tbl>
    <w:p w14:paraId="53D381E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226A8211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</w:p>
    <w:p w14:paraId="5E0A6F22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</w:p>
    <w:p w14:paraId="7780A543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</w:p>
    <w:p w14:paraId="43313EE3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</w:p>
    <w:p w14:paraId="4D2145EA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</w:p>
    <w:p w14:paraId="742C620C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xiii. Faculty Assessment Rubrics</w:t>
      </w:r>
    </w:p>
    <w:p w14:paraId="591339D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tbl>
      <w:tblPr>
        <w:tblStyle w:val="12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66"/>
        <w:gridCol w:w="1387"/>
        <w:gridCol w:w="1027"/>
        <w:gridCol w:w="1257"/>
        <w:gridCol w:w="1226"/>
        <w:gridCol w:w="1487"/>
      </w:tblGrid>
      <w:tr w14:paraId="4372C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4D227FB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Criteria</w:t>
            </w:r>
          </w:p>
        </w:tc>
        <w:tc>
          <w:tcPr>
            <w:tcW w:w="0" w:type="auto"/>
            <w:vAlign w:val="center"/>
          </w:tcPr>
          <w:p w14:paraId="3F8AB27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Excellent (5)</w:t>
            </w:r>
          </w:p>
        </w:tc>
        <w:tc>
          <w:tcPr>
            <w:tcW w:w="0" w:type="auto"/>
            <w:vAlign w:val="center"/>
          </w:tcPr>
          <w:p w14:paraId="46ECC23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Good (4)</w:t>
            </w:r>
          </w:p>
        </w:tc>
        <w:tc>
          <w:tcPr>
            <w:tcW w:w="0" w:type="auto"/>
            <w:vAlign w:val="center"/>
          </w:tcPr>
          <w:p w14:paraId="03E47D8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Average (3)</w:t>
            </w:r>
          </w:p>
        </w:tc>
        <w:tc>
          <w:tcPr>
            <w:tcW w:w="0" w:type="auto"/>
            <w:vAlign w:val="center"/>
          </w:tcPr>
          <w:p w14:paraId="6FB1201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Poor (2)</w:t>
            </w:r>
          </w:p>
        </w:tc>
        <w:tc>
          <w:tcPr>
            <w:tcW w:w="0" w:type="auto"/>
            <w:vAlign w:val="center"/>
          </w:tcPr>
          <w:p w14:paraId="792960C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Very Poor (1)</w:t>
            </w:r>
          </w:p>
        </w:tc>
      </w:tr>
      <w:tr w14:paraId="2E3CAA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4A367F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Understanding of Kit</w:t>
            </w:r>
          </w:p>
        </w:tc>
        <w:tc>
          <w:tcPr>
            <w:tcW w:w="0" w:type="auto"/>
            <w:vAlign w:val="center"/>
          </w:tcPr>
          <w:p w14:paraId="2BD7ADD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Complete</w:t>
            </w:r>
          </w:p>
        </w:tc>
        <w:tc>
          <w:tcPr>
            <w:tcW w:w="0" w:type="auto"/>
            <w:vAlign w:val="center"/>
          </w:tcPr>
          <w:p w14:paraId="0C3505C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Good</w:t>
            </w:r>
          </w:p>
        </w:tc>
        <w:tc>
          <w:tcPr>
            <w:tcW w:w="0" w:type="auto"/>
            <w:vAlign w:val="center"/>
          </w:tcPr>
          <w:p w14:paraId="692B294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Moderate</w:t>
            </w:r>
          </w:p>
        </w:tc>
        <w:tc>
          <w:tcPr>
            <w:tcW w:w="0" w:type="auto"/>
            <w:vAlign w:val="center"/>
          </w:tcPr>
          <w:p w14:paraId="37DBC3B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Low</w:t>
            </w:r>
          </w:p>
        </w:tc>
        <w:tc>
          <w:tcPr>
            <w:tcW w:w="0" w:type="auto"/>
            <w:vAlign w:val="center"/>
          </w:tcPr>
          <w:p w14:paraId="04F10AE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Very Low</w:t>
            </w:r>
          </w:p>
        </w:tc>
      </w:tr>
      <w:tr w14:paraId="07FED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860BF8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Understanding of Simulator</w:t>
            </w:r>
          </w:p>
        </w:tc>
        <w:tc>
          <w:tcPr>
            <w:tcW w:w="0" w:type="auto"/>
            <w:vAlign w:val="center"/>
          </w:tcPr>
          <w:p w14:paraId="62A1512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Complete</w:t>
            </w:r>
          </w:p>
        </w:tc>
        <w:tc>
          <w:tcPr>
            <w:tcW w:w="0" w:type="auto"/>
            <w:vAlign w:val="center"/>
          </w:tcPr>
          <w:p w14:paraId="61B3F3B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Good</w:t>
            </w:r>
          </w:p>
        </w:tc>
        <w:tc>
          <w:tcPr>
            <w:tcW w:w="0" w:type="auto"/>
            <w:vAlign w:val="center"/>
          </w:tcPr>
          <w:p w14:paraId="4F9A123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Moderate</w:t>
            </w:r>
          </w:p>
        </w:tc>
        <w:tc>
          <w:tcPr>
            <w:tcW w:w="0" w:type="auto"/>
            <w:vAlign w:val="center"/>
          </w:tcPr>
          <w:p w14:paraId="64BAAF0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Low</w:t>
            </w:r>
          </w:p>
        </w:tc>
        <w:tc>
          <w:tcPr>
            <w:tcW w:w="0" w:type="auto"/>
            <w:vAlign w:val="center"/>
          </w:tcPr>
          <w:p w14:paraId="68D9D64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Very Low</w:t>
            </w:r>
          </w:p>
        </w:tc>
      </w:tr>
      <w:tr w14:paraId="7045E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6611D3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Execution Skills</w:t>
            </w:r>
          </w:p>
        </w:tc>
        <w:tc>
          <w:tcPr>
            <w:tcW w:w="0" w:type="auto"/>
            <w:vAlign w:val="center"/>
          </w:tcPr>
          <w:p w14:paraId="66ABA5F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No error</w:t>
            </w:r>
          </w:p>
        </w:tc>
        <w:tc>
          <w:tcPr>
            <w:tcW w:w="0" w:type="auto"/>
            <w:vAlign w:val="center"/>
          </w:tcPr>
          <w:p w14:paraId="620A074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Minor error</w:t>
            </w:r>
          </w:p>
        </w:tc>
        <w:tc>
          <w:tcPr>
            <w:tcW w:w="0" w:type="auto"/>
            <w:vAlign w:val="center"/>
          </w:tcPr>
          <w:p w14:paraId="35C560B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Some errors</w:t>
            </w:r>
          </w:p>
        </w:tc>
        <w:tc>
          <w:tcPr>
            <w:tcW w:w="0" w:type="auto"/>
            <w:vAlign w:val="center"/>
          </w:tcPr>
          <w:p w14:paraId="701C425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Many errors</w:t>
            </w:r>
          </w:p>
        </w:tc>
        <w:tc>
          <w:tcPr>
            <w:tcW w:w="0" w:type="auto"/>
            <w:vAlign w:val="center"/>
          </w:tcPr>
          <w:p w14:paraId="0729F91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Unable to execute</w:t>
            </w:r>
          </w:p>
        </w:tc>
      </w:tr>
      <w:tr w14:paraId="29D644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3BD370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Documentation</w:t>
            </w:r>
          </w:p>
        </w:tc>
        <w:tc>
          <w:tcPr>
            <w:tcW w:w="0" w:type="auto"/>
            <w:vAlign w:val="center"/>
          </w:tcPr>
          <w:p w14:paraId="4CF539C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Well structured</w:t>
            </w:r>
          </w:p>
        </w:tc>
        <w:tc>
          <w:tcPr>
            <w:tcW w:w="0" w:type="auto"/>
            <w:vAlign w:val="center"/>
          </w:tcPr>
          <w:p w14:paraId="76B725A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Good</w:t>
            </w:r>
          </w:p>
        </w:tc>
        <w:tc>
          <w:tcPr>
            <w:tcW w:w="0" w:type="auto"/>
            <w:vAlign w:val="center"/>
          </w:tcPr>
          <w:p w14:paraId="6B2CF3C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Satisfactory</w:t>
            </w:r>
          </w:p>
        </w:tc>
        <w:tc>
          <w:tcPr>
            <w:tcW w:w="0" w:type="auto"/>
            <w:vAlign w:val="center"/>
          </w:tcPr>
          <w:p w14:paraId="3691E1D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Incomplete</w:t>
            </w:r>
          </w:p>
        </w:tc>
        <w:tc>
          <w:tcPr>
            <w:tcW w:w="0" w:type="auto"/>
            <w:vAlign w:val="center"/>
          </w:tcPr>
          <w:p w14:paraId="1592551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Poor</w:t>
            </w:r>
          </w:p>
        </w:tc>
      </w:tr>
    </w:tbl>
    <w:p w14:paraId="4384F8E7">
      <w:pP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br w:type="page"/>
      </w:r>
    </w:p>
    <w:p w14:paraId="64611E1B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EXPERIMENT 11</w:t>
      </w:r>
    </w:p>
    <w:p w14:paraId="7CCCDF5A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To interface a PIR (Passive Infrared) sensor with a microcontroller and detect motion.</w:t>
      </w:r>
    </w:p>
    <w:p w14:paraId="11788E92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</w:p>
    <w:p w14:paraId="7E2AC987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i. Aim</w:t>
      </w:r>
    </w:p>
    <w:p w14:paraId="4A822B0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To interface a PIR sensor with 8051 microcontroller and detect human motion, producing output via LED or buzzer.</w:t>
      </w:r>
    </w:p>
    <w:p w14:paraId="7EBA072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41B17248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ii. Course Outcome Mapped</w:t>
      </w:r>
    </w:p>
    <w:p w14:paraId="4F7A0B9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CO4</w:t>
      </w:r>
    </w:p>
    <w:p w14:paraId="181BC57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7C729096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iii. PO/PSO Mapped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3"/>
        <w:gridCol w:w="653"/>
        <w:gridCol w:w="654"/>
        <w:gridCol w:w="654"/>
        <w:gridCol w:w="654"/>
        <w:gridCol w:w="654"/>
        <w:gridCol w:w="654"/>
        <w:gridCol w:w="654"/>
        <w:gridCol w:w="718"/>
        <w:gridCol w:w="718"/>
        <w:gridCol w:w="730"/>
        <w:gridCol w:w="730"/>
      </w:tblGrid>
      <w:tr w14:paraId="6BDF4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3" w:type="dxa"/>
          </w:tcPr>
          <w:p w14:paraId="75116515">
            <w:pPr>
              <w:spacing w:after="0" w:line="240" w:lineRule="auto"/>
              <w:rPr>
                <w:rFonts w:ascii="Times New Roman" w:hAnsi="Times New Roman" w:eastAsia="Times New Roman" w:cs="Times New Roman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lang w:val="en-IN" w:eastAsia="en-IN"/>
              </w:rPr>
              <w:t>PO1</w:t>
            </w:r>
          </w:p>
        </w:tc>
        <w:tc>
          <w:tcPr>
            <w:tcW w:w="653" w:type="dxa"/>
          </w:tcPr>
          <w:p w14:paraId="375FBD0F">
            <w:pPr>
              <w:spacing w:after="0" w:line="240" w:lineRule="auto"/>
              <w:rPr>
                <w:rFonts w:ascii="Times New Roman" w:hAnsi="Times New Roman" w:eastAsia="Times New Roman" w:cs="Times New Roman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lang w:val="en-IN" w:eastAsia="en-IN"/>
              </w:rPr>
              <w:t>PO2</w:t>
            </w:r>
          </w:p>
        </w:tc>
        <w:tc>
          <w:tcPr>
            <w:tcW w:w="654" w:type="dxa"/>
          </w:tcPr>
          <w:p w14:paraId="6EE4A79C">
            <w:pPr>
              <w:spacing w:after="0" w:line="240" w:lineRule="auto"/>
              <w:rPr>
                <w:rFonts w:ascii="Times New Roman" w:hAnsi="Times New Roman" w:eastAsia="Times New Roman" w:cs="Times New Roman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lang w:val="en-IN" w:eastAsia="en-IN"/>
              </w:rPr>
              <w:t>PO3</w:t>
            </w:r>
          </w:p>
        </w:tc>
        <w:tc>
          <w:tcPr>
            <w:tcW w:w="654" w:type="dxa"/>
          </w:tcPr>
          <w:p w14:paraId="54FF1098">
            <w:pPr>
              <w:spacing w:after="0" w:line="240" w:lineRule="auto"/>
              <w:rPr>
                <w:rFonts w:ascii="Times New Roman" w:hAnsi="Times New Roman" w:eastAsia="Times New Roman" w:cs="Times New Roman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lang w:val="en-IN" w:eastAsia="en-IN"/>
              </w:rPr>
              <w:t>PO4</w:t>
            </w:r>
          </w:p>
        </w:tc>
        <w:tc>
          <w:tcPr>
            <w:tcW w:w="654" w:type="dxa"/>
          </w:tcPr>
          <w:p w14:paraId="582C7A0C">
            <w:pPr>
              <w:spacing w:after="0" w:line="240" w:lineRule="auto"/>
              <w:rPr>
                <w:rFonts w:ascii="Times New Roman" w:hAnsi="Times New Roman" w:eastAsia="Times New Roman" w:cs="Times New Roman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lang w:val="en-IN" w:eastAsia="en-IN"/>
              </w:rPr>
              <w:t>PO5</w:t>
            </w:r>
          </w:p>
        </w:tc>
        <w:tc>
          <w:tcPr>
            <w:tcW w:w="654" w:type="dxa"/>
          </w:tcPr>
          <w:p w14:paraId="3D530E9A">
            <w:pPr>
              <w:spacing w:after="0" w:line="240" w:lineRule="auto"/>
              <w:rPr>
                <w:rFonts w:ascii="Times New Roman" w:hAnsi="Times New Roman" w:eastAsia="Times New Roman" w:cs="Times New Roman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lang w:val="en-IN" w:eastAsia="en-IN"/>
              </w:rPr>
              <w:t>PO6</w:t>
            </w:r>
          </w:p>
        </w:tc>
        <w:tc>
          <w:tcPr>
            <w:tcW w:w="654" w:type="dxa"/>
          </w:tcPr>
          <w:p w14:paraId="36640788">
            <w:pPr>
              <w:spacing w:after="0" w:line="240" w:lineRule="auto"/>
              <w:rPr>
                <w:rFonts w:ascii="Times New Roman" w:hAnsi="Times New Roman" w:eastAsia="Times New Roman" w:cs="Times New Roman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lang w:val="en-IN" w:eastAsia="en-IN"/>
              </w:rPr>
              <w:t>PO8</w:t>
            </w:r>
          </w:p>
        </w:tc>
        <w:tc>
          <w:tcPr>
            <w:tcW w:w="654" w:type="dxa"/>
          </w:tcPr>
          <w:p w14:paraId="3681C13A">
            <w:pPr>
              <w:spacing w:after="0" w:line="240" w:lineRule="auto"/>
              <w:rPr>
                <w:rFonts w:ascii="Times New Roman" w:hAnsi="Times New Roman" w:eastAsia="Times New Roman" w:cs="Times New Roman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lang w:val="en-IN" w:eastAsia="en-IN"/>
              </w:rPr>
              <w:t>PO9</w:t>
            </w:r>
          </w:p>
        </w:tc>
        <w:tc>
          <w:tcPr>
            <w:tcW w:w="718" w:type="dxa"/>
          </w:tcPr>
          <w:p w14:paraId="2ADE993A">
            <w:pPr>
              <w:spacing w:after="0" w:line="240" w:lineRule="auto"/>
              <w:rPr>
                <w:rFonts w:ascii="Times New Roman" w:hAnsi="Times New Roman" w:eastAsia="Times New Roman" w:cs="Times New Roman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lang w:val="en-IN" w:eastAsia="en-IN"/>
              </w:rPr>
              <w:t>PO10</w:t>
            </w:r>
          </w:p>
        </w:tc>
        <w:tc>
          <w:tcPr>
            <w:tcW w:w="718" w:type="dxa"/>
          </w:tcPr>
          <w:p w14:paraId="38A900AA">
            <w:pPr>
              <w:spacing w:after="0" w:line="240" w:lineRule="auto"/>
              <w:rPr>
                <w:rFonts w:ascii="Times New Roman" w:hAnsi="Times New Roman" w:eastAsia="Times New Roman" w:cs="Times New Roman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lang w:val="en-IN" w:eastAsia="en-IN"/>
              </w:rPr>
              <w:t>PO11</w:t>
            </w:r>
          </w:p>
        </w:tc>
        <w:tc>
          <w:tcPr>
            <w:tcW w:w="730" w:type="dxa"/>
          </w:tcPr>
          <w:p w14:paraId="468B553F">
            <w:pPr>
              <w:spacing w:after="0" w:line="240" w:lineRule="auto"/>
              <w:rPr>
                <w:rFonts w:ascii="Times New Roman" w:hAnsi="Times New Roman" w:eastAsia="Times New Roman" w:cs="Times New Roman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lang w:val="en-IN" w:eastAsia="en-IN"/>
              </w:rPr>
              <w:t>PSO1</w:t>
            </w:r>
          </w:p>
        </w:tc>
        <w:tc>
          <w:tcPr>
            <w:tcW w:w="730" w:type="dxa"/>
          </w:tcPr>
          <w:p w14:paraId="6A522368">
            <w:pPr>
              <w:spacing w:after="0" w:line="240" w:lineRule="auto"/>
              <w:rPr>
                <w:rFonts w:ascii="Times New Roman" w:hAnsi="Times New Roman" w:eastAsia="Times New Roman" w:cs="Times New Roman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lang w:val="en-IN" w:eastAsia="en-IN"/>
              </w:rPr>
              <w:t>PSO2</w:t>
            </w:r>
          </w:p>
        </w:tc>
      </w:tr>
    </w:tbl>
    <w:p w14:paraId="71E0691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492BD113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iv. Prerequisite</w:t>
      </w:r>
    </w:p>
    <w:p w14:paraId="3100915B">
      <w:pPr>
        <w:numPr>
          <w:ilvl w:val="0"/>
          <w:numId w:val="101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Digital input reading</w:t>
      </w:r>
    </w:p>
    <w:p w14:paraId="7DD52686">
      <w:pPr>
        <w:numPr>
          <w:ilvl w:val="0"/>
          <w:numId w:val="101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Sensor trigger levels</w:t>
      </w:r>
    </w:p>
    <w:p w14:paraId="7533D40B">
      <w:pPr>
        <w:numPr>
          <w:ilvl w:val="0"/>
          <w:numId w:val="101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Debouncing techniques</w:t>
      </w:r>
    </w:p>
    <w:p w14:paraId="605AA374">
      <w:pPr>
        <w:numPr>
          <w:ilvl w:val="0"/>
          <w:numId w:val="101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Output control on microcontroller pins</w:t>
      </w:r>
    </w:p>
    <w:p w14:paraId="103D83E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22FA7BA1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v. Theory</w:t>
      </w:r>
    </w:p>
    <w:p w14:paraId="7E659E3C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PIR Sensor Basics</w:t>
      </w:r>
    </w:p>
    <w:p w14:paraId="1B746055">
      <w:pPr>
        <w:numPr>
          <w:ilvl w:val="0"/>
          <w:numId w:val="102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Detects changes in infrared radiation</w:t>
      </w:r>
    </w:p>
    <w:p w14:paraId="5AA04C28">
      <w:pPr>
        <w:numPr>
          <w:ilvl w:val="0"/>
          <w:numId w:val="102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Trigger output: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High (motion detected)</w:t>
      </w:r>
    </w:p>
    <w:p w14:paraId="52968BF9">
      <w:pPr>
        <w:numPr>
          <w:ilvl w:val="0"/>
          <w:numId w:val="102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Settling time: typically 60 seconds</w:t>
      </w:r>
    </w:p>
    <w:p w14:paraId="7484A971">
      <w:pPr>
        <w:numPr>
          <w:ilvl w:val="0"/>
          <w:numId w:val="102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Passive device – no radiation emitted</w:t>
      </w:r>
    </w:p>
    <w:p w14:paraId="20655A06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Applications</w:t>
      </w:r>
    </w:p>
    <w:p w14:paraId="6B3B6953">
      <w:pPr>
        <w:numPr>
          <w:ilvl w:val="0"/>
          <w:numId w:val="103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Security systems</w:t>
      </w:r>
    </w:p>
    <w:p w14:paraId="61448A7D">
      <w:pPr>
        <w:numPr>
          <w:ilvl w:val="0"/>
          <w:numId w:val="103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Automatic lighting</w:t>
      </w:r>
    </w:p>
    <w:p w14:paraId="1D81C8A3">
      <w:pPr>
        <w:numPr>
          <w:ilvl w:val="0"/>
          <w:numId w:val="103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IoT automation</w:t>
      </w:r>
    </w:p>
    <w:p w14:paraId="16FAC5EC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Electrical Characteristics</w:t>
      </w:r>
    </w:p>
    <w:p w14:paraId="2D87A4C2">
      <w:pPr>
        <w:numPr>
          <w:ilvl w:val="0"/>
          <w:numId w:val="104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Operating Voltage: 5V</w:t>
      </w:r>
    </w:p>
    <w:p w14:paraId="47C87EE4">
      <w:pPr>
        <w:numPr>
          <w:ilvl w:val="0"/>
          <w:numId w:val="104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Output: Digital HIGH/LOW</w:t>
      </w:r>
    </w:p>
    <w:p w14:paraId="71B8D78D">
      <w:pPr>
        <w:numPr>
          <w:ilvl w:val="0"/>
          <w:numId w:val="104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Mode: Retriggerable or non-retriggerable</w:t>
      </w:r>
    </w:p>
    <w:p w14:paraId="5B323D8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3170117B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vi. Software Required</w:t>
      </w:r>
    </w:p>
    <w:p w14:paraId="335B6B8F">
      <w:pPr>
        <w:numPr>
          <w:ilvl w:val="0"/>
          <w:numId w:val="105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EdSim51</w:t>
      </w:r>
    </w:p>
    <w:p w14:paraId="553A188D">
      <w:pPr>
        <w:numPr>
          <w:ilvl w:val="0"/>
          <w:numId w:val="105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PIR sensor module (in hardware)</w:t>
      </w:r>
    </w:p>
    <w:p w14:paraId="30CCBDA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39938C40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vii. Procedure</w:t>
      </w:r>
    </w:p>
    <w:p w14:paraId="6C784704">
      <w:pPr>
        <w:numPr>
          <w:ilvl w:val="0"/>
          <w:numId w:val="106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Connect PIR output to P2.0 of 8051.</w:t>
      </w:r>
    </w:p>
    <w:p w14:paraId="5D496780">
      <w:pPr>
        <w:numPr>
          <w:ilvl w:val="0"/>
          <w:numId w:val="106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Connect LED/buzzer to P1.0.</w:t>
      </w:r>
    </w:p>
    <w:p w14:paraId="64148DDD">
      <w:pPr>
        <w:numPr>
          <w:ilvl w:val="0"/>
          <w:numId w:val="106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Stabilize PIR sensor for 1 minute.</w:t>
      </w:r>
    </w:p>
    <w:p w14:paraId="03933480">
      <w:pPr>
        <w:numPr>
          <w:ilvl w:val="0"/>
          <w:numId w:val="106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Write code to read PIR digital output.</w:t>
      </w:r>
    </w:p>
    <w:p w14:paraId="4151C47A">
      <w:pPr>
        <w:numPr>
          <w:ilvl w:val="0"/>
          <w:numId w:val="106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If PIR=1 → Turn ON LED/Buzzer.</w:t>
      </w:r>
    </w:p>
    <w:p w14:paraId="78EB5C13">
      <w:pPr>
        <w:numPr>
          <w:ilvl w:val="0"/>
          <w:numId w:val="106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If PIR=0 → Turn OFF LED/Buzzer.</w:t>
      </w:r>
    </w:p>
    <w:p w14:paraId="78384A59">
      <w:pPr>
        <w:numPr>
          <w:ilvl w:val="0"/>
          <w:numId w:val="106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Simulate or verify on hardware.</w:t>
      </w:r>
    </w:p>
    <w:p w14:paraId="2289258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0270925F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viii. Program Code</w:t>
      </w:r>
    </w:p>
    <w:p w14:paraId="33ABE51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MOV P1, #00H      ; Output port</w:t>
      </w:r>
    </w:p>
    <w:p w14:paraId="648034A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MOV P2, #FFH      ; PIR input</w:t>
      </w:r>
    </w:p>
    <w:p w14:paraId="25714D0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06A4D54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MAIN: JB P2.0, MOTION</w:t>
      </w:r>
    </w:p>
    <w:p w14:paraId="7C9675B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  CLR P1.0</w:t>
      </w:r>
    </w:p>
    <w:p w14:paraId="332F739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  SJMP MAIN</w:t>
      </w:r>
    </w:p>
    <w:p w14:paraId="3E71DD4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314348A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MOTION:</w:t>
      </w:r>
    </w:p>
    <w:p w14:paraId="7D46462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  SETB P1.0</w:t>
      </w:r>
    </w:p>
    <w:p w14:paraId="0BFDC46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  SJMP MAIN</w:t>
      </w:r>
    </w:p>
    <w:p w14:paraId="21633C9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END</w:t>
      </w:r>
    </w:p>
    <w:p w14:paraId="7717482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533843A8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ix. Observations</w:t>
      </w:r>
    </w:p>
    <w:p w14:paraId="30885A20">
      <w:pPr>
        <w:numPr>
          <w:ilvl w:val="0"/>
          <w:numId w:val="107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LED turned ON when PIR sensed motion.</w:t>
      </w:r>
    </w:p>
    <w:p w14:paraId="79F64C26">
      <w:pPr>
        <w:numPr>
          <w:ilvl w:val="0"/>
          <w:numId w:val="107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LED turned OFF during no motion.</w:t>
      </w:r>
    </w:p>
    <w:p w14:paraId="78D4356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00129EE5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x. Result</w:t>
      </w:r>
    </w:p>
    <w:p w14:paraId="65667A4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PIR sensor successfully interfaced with 8051 and motion detection achieved.</w:t>
      </w:r>
    </w:p>
    <w:p w14:paraId="276CD8E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15C9A309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xi. Outcomes Achieved</w:t>
      </w:r>
    </w:p>
    <w:p w14:paraId="73803B93">
      <w:pPr>
        <w:numPr>
          <w:ilvl w:val="0"/>
          <w:numId w:val="108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Understood digital sensor interfacing</w:t>
      </w:r>
    </w:p>
    <w:p w14:paraId="197A7628">
      <w:pPr>
        <w:numPr>
          <w:ilvl w:val="0"/>
          <w:numId w:val="108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Implemented simple detection logic</w:t>
      </w:r>
    </w:p>
    <w:p w14:paraId="0A13AAD6">
      <w:pPr>
        <w:numPr>
          <w:ilvl w:val="0"/>
          <w:numId w:val="108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Applied microcontroller for automation application</w:t>
      </w:r>
    </w:p>
    <w:p w14:paraId="2F8D801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62782D4D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xii. Assessment Questions</w:t>
      </w:r>
    </w:p>
    <w:p w14:paraId="376EC43B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a. Pre-Lab</w:t>
      </w:r>
    </w:p>
    <w:p w14:paraId="2F6ADC6F">
      <w:pPr>
        <w:numPr>
          <w:ilvl w:val="0"/>
          <w:numId w:val="109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What is the use of PIR sensor?</w:t>
      </w:r>
    </w:p>
    <w:p w14:paraId="31974F5D">
      <w:pPr>
        <w:numPr>
          <w:ilvl w:val="0"/>
          <w:numId w:val="109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Why is settling time required?</w:t>
      </w:r>
    </w:p>
    <w:p w14:paraId="14CC6FBD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b. Post-Lab</w:t>
      </w:r>
    </w:p>
    <w:p w14:paraId="01E76E0C">
      <w:pPr>
        <w:numPr>
          <w:ilvl w:val="0"/>
          <w:numId w:val="110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Modify code to trigger alarm for 5 seconds after motion.</w:t>
      </w:r>
    </w:p>
    <w:p w14:paraId="2675614F">
      <w:pPr>
        <w:numPr>
          <w:ilvl w:val="0"/>
          <w:numId w:val="110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Explain how false triggers can be reduced.</w:t>
      </w:r>
    </w:p>
    <w:p w14:paraId="0022C7DB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c. Viva</w:t>
      </w:r>
    </w:p>
    <w:p w14:paraId="5159D0DC">
      <w:pPr>
        <w:numPr>
          <w:ilvl w:val="0"/>
          <w:numId w:val="111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What is retriggering mode?</w:t>
      </w:r>
    </w:p>
    <w:p w14:paraId="7DAE5984">
      <w:pPr>
        <w:numPr>
          <w:ilvl w:val="0"/>
          <w:numId w:val="111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Why does PIR detect only dynamic IR changes?</w:t>
      </w:r>
    </w:p>
    <w:p w14:paraId="504A6049">
      <w:pPr>
        <w:spacing w:after="0" w:line="240" w:lineRule="auto"/>
        <w:ind w:left="720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24AD2420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d. Industry Matrix</w:t>
      </w:r>
    </w:p>
    <w:tbl>
      <w:tblPr>
        <w:tblStyle w:val="12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5"/>
        <w:gridCol w:w="3619"/>
        <w:gridCol w:w="1309"/>
      </w:tblGrid>
      <w:tr w14:paraId="19D27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214FAD2E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Skill</w:t>
            </w:r>
          </w:p>
        </w:tc>
        <w:tc>
          <w:tcPr>
            <w:tcW w:w="0" w:type="auto"/>
            <w:vAlign w:val="center"/>
          </w:tcPr>
          <w:p w14:paraId="08B3711E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Industry Question</w:t>
            </w:r>
          </w:p>
        </w:tc>
        <w:tc>
          <w:tcPr>
            <w:tcW w:w="0" w:type="auto"/>
            <w:vAlign w:val="center"/>
          </w:tcPr>
          <w:p w14:paraId="6707303D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Experiment</w:t>
            </w:r>
          </w:p>
        </w:tc>
      </w:tr>
      <w:tr w14:paraId="642B5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95FA15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IoT Automation</w:t>
            </w:r>
          </w:p>
        </w:tc>
        <w:tc>
          <w:tcPr>
            <w:tcW w:w="0" w:type="auto"/>
            <w:vAlign w:val="center"/>
          </w:tcPr>
          <w:p w14:paraId="24BD2F8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How do you detect human presence?</w:t>
            </w:r>
          </w:p>
        </w:tc>
        <w:tc>
          <w:tcPr>
            <w:tcW w:w="0" w:type="auto"/>
            <w:vAlign w:val="center"/>
          </w:tcPr>
          <w:p w14:paraId="08D4BB8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Exp 11</w:t>
            </w:r>
          </w:p>
        </w:tc>
      </w:tr>
      <w:tr w14:paraId="1FFFA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D86996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Security Systems</w:t>
            </w:r>
          </w:p>
        </w:tc>
        <w:tc>
          <w:tcPr>
            <w:tcW w:w="0" w:type="auto"/>
            <w:vAlign w:val="center"/>
          </w:tcPr>
          <w:p w14:paraId="5FB88DD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How do PIR sensors work?</w:t>
            </w:r>
          </w:p>
        </w:tc>
        <w:tc>
          <w:tcPr>
            <w:tcW w:w="0" w:type="auto"/>
            <w:vAlign w:val="center"/>
          </w:tcPr>
          <w:p w14:paraId="46254CC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Exp 11</w:t>
            </w:r>
          </w:p>
        </w:tc>
      </w:tr>
    </w:tbl>
    <w:p w14:paraId="2ECD01C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09C9128C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xiii. Faculty Assessment Rubrics</w:t>
      </w:r>
    </w:p>
    <w:p w14:paraId="06D0AAE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tbl>
      <w:tblPr>
        <w:tblStyle w:val="12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66"/>
        <w:gridCol w:w="1387"/>
        <w:gridCol w:w="1027"/>
        <w:gridCol w:w="1257"/>
        <w:gridCol w:w="1226"/>
        <w:gridCol w:w="1487"/>
      </w:tblGrid>
      <w:tr w14:paraId="084806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06F7781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Criteria</w:t>
            </w:r>
          </w:p>
        </w:tc>
        <w:tc>
          <w:tcPr>
            <w:tcW w:w="0" w:type="auto"/>
            <w:vAlign w:val="center"/>
          </w:tcPr>
          <w:p w14:paraId="5EC7867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Excellent (5)</w:t>
            </w:r>
          </w:p>
        </w:tc>
        <w:tc>
          <w:tcPr>
            <w:tcW w:w="0" w:type="auto"/>
            <w:vAlign w:val="center"/>
          </w:tcPr>
          <w:p w14:paraId="277F4BB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Good (4)</w:t>
            </w:r>
          </w:p>
        </w:tc>
        <w:tc>
          <w:tcPr>
            <w:tcW w:w="0" w:type="auto"/>
            <w:vAlign w:val="center"/>
          </w:tcPr>
          <w:p w14:paraId="5988914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Average (3)</w:t>
            </w:r>
          </w:p>
        </w:tc>
        <w:tc>
          <w:tcPr>
            <w:tcW w:w="0" w:type="auto"/>
            <w:vAlign w:val="center"/>
          </w:tcPr>
          <w:p w14:paraId="673B57C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Poor (2)</w:t>
            </w:r>
          </w:p>
        </w:tc>
        <w:tc>
          <w:tcPr>
            <w:tcW w:w="0" w:type="auto"/>
            <w:vAlign w:val="center"/>
          </w:tcPr>
          <w:p w14:paraId="6AA2F2C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Very Poor (1)</w:t>
            </w:r>
          </w:p>
        </w:tc>
      </w:tr>
      <w:tr w14:paraId="72F670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E33BFA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Understanding of Kit</w:t>
            </w:r>
          </w:p>
        </w:tc>
        <w:tc>
          <w:tcPr>
            <w:tcW w:w="0" w:type="auto"/>
            <w:vAlign w:val="center"/>
          </w:tcPr>
          <w:p w14:paraId="324D6AF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Complete</w:t>
            </w:r>
          </w:p>
        </w:tc>
        <w:tc>
          <w:tcPr>
            <w:tcW w:w="0" w:type="auto"/>
            <w:vAlign w:val="center"/>
          </w:tcPr>
          <w:p w14:paraId="5F0CC5F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Good</w:t>
            </w:r>
          </w:p>
        </w:tc>
        <w:tc>
          <w:tcPr>
            <w:tcW w:w="0" w:type="auto"/>
            <w:vAlign w:val="center"/>
          </w:tcPr>
          <w:p w14:paraId="08137ED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Moderate</w:t>
            </w:r>
          </w:p>
        </w:tc>
        <w:tc>
          <w:tcPr>
            <w:tcW w:w="0" w:type="auto"/>
            <w:vAlign w:val="center"/>
          </w:tcPr>
          <w:p w14:paraId="6EF56CA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Low</w:t>
            </w:r>
          </w:p>
        </w:tc>
        <w:tc>
          <w:tcPr>
            <w:tcW w:w="0" w:type="auto"/>
            <w:vAlign w:val="center"/>
          </w:tcPr>
          <w:p w14:paraId="5855E9C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Very Low</w:t>
            </w:r>
          </w:p>
        </w:tc>
      </w:tr>
      <w:tr w14:paraId="0B536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34AA0B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Understanding of Simulator</w:t>
            </w:r>
          </w:p>
        </w:tc>
        <w:tc>
          <w:tcPr>
            <w:tcW w:w="0" w:type="auto"/>
            <w:vAlign w:val="center"/>
          </w:tcPr>
          <w:p w14:paraId="110414C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Complete</w:t>
            </w:r>
          </w:p>
        </w:tc>
        <w:tc>
          <w:tcPr>
            <w:tcW w:w="0" w:type="auto"/>
            <w:vAlign w:val="center"/>
          </w:tcPr>
          <w:p w14:paraId="649EB63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Good</w:t>
            </w:r>
          </w:p>
        </w:tc>
        <w:tc>
          <w:tcPr>
            <w:tcW w:w="0" w:type="auto"/>
            <w:vAlign w:val="center"/>
          </w:tcPr>
          <w:p w14:paraId="37C2441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Moderate</w:t>
            </w:r>
          </w:p>
        </w:tc>
        <w:tc>
          <w:tcPr>
            <w:tcW w:w="0" w:type="auto"/>
            <w:vAlign w:val="center"/>
          </w:tcPr>
          <w:p w14:paraId="32BAD87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Low</w:t>
            </w:r>
          </w:p>
        </w:tc>
        <w:tc>
          <w:tcPr>
            <w:tcW w:w="0" w:type="auto"/>
            <w:vAlign w:val="center"/>
          </w:tcPr>
          <w:p w14:paraId="450FD46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Very Low</w:t>
            </w:r>
          </w:p>
        </w:tc>
      </w:tr>
      <w:tr w14:paraId="0823C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933411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Execution Skills</w:t>
            </w:r>
          </w:p>
        </w:tc>
        <w:tc>
          <w:tcPr>
            <w:tcW w:w="0" w:type="auto"/>
            <w:vAlign w:val="center"/>
          </w:tcPr>
          <w:p w14:paraId="5E55B3F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No error</w:t>
            </w:r>
          </w:p>
        </w:tc>
        <w:tc>
          <w:tcPr>
            <w:tcW w:w="0" w:type="auto"/>
            <w:vAlign w:val="center"/>
          </w:tcPr>
          <w:p w14:paraId="18E556E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Minor error</w:t>
            </w:r>
          </w:p>
        </w:tc>
        <w:tc>
          <w:tcPr>
            <w:tcW w:w="0" w:type="auto"/>
            <w:vAlign w:val="center"/>
          </w:tcPr>
          <w:p w14:paraId="3142DB4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Some errors</w:t>
            </w:r>
          </w:p>
        </w:tc>
        <w:tc>
          <w:tcPr>
            <w:tcW w:w="0" w:type="auto"/>
            <w:vAlign w:val="center"/>
          </w:tcPr>
          <w:p w14:paraId="6CE29E4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Many errors</w:t>
            </w:r>
          </w:p>
        </w:tc>
        <w:tc>
          <w:tcPr>
            <w:tcW w:w="0" w:type="auto"/>
            <w:vAlign w:val="center"/>
          </w:tcPr>
          <w:p w14:paraId="4CDE530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Unable to execute</w:t>
            </w:r>
          </w:p>
        </w:tc>
      </w:tr>
      <w:tr w14:paraId="364DD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FEA6FF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Documentation</w:t>
            </w:r>
          </w:p>
        </w:tc>
        <w:tc>
          <w:tcPr>
            <w:tcW w:w="0" w:type="auto"/>
            <w:vAlign w:val="center"/>
          </w:tcPr>
          <w:p w14:paraId="3FD6005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Well structured</w:t>
            </w:r>
          </w:p>
        </w:tc>
        <w:tc>
          <w:tcPr>
            <w:tcW w:w="0" w:type="auto"/>
            <w:vAlign w:val="center"/>
          </w:tcPr>
          <w:p w14:paraId="0FD6F60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Good</w:t>
            </w:r>
          </w:p>
        </w:tc>
        <w:tc>
          <w:tcPr>
            <w:tcW w:w="0" w:type="auto"/>
            <w:vAlign w:val="center"/>
          </w:tcPr>
          <w:p w14:paraId="44A817E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Satisfactory</w:t>
            </w:r>
          </w:p>
        </w:tc>
        <w:tc>
          <w:tcPr>
            <w:tcW w:w="0" w:type="auto"/>
            <w:vAlign w:val="center"/>
          </w:tcPr>
          <w:p w14:paraId="7FAA7BD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Incomplete</w:t>
            </w:r>
          </w:p>
        </w:tc>
        <w:tc>
          <w:tcPr>
            <w:tcW w:w="0" w:type="auto"/>
            <w:vAlign w:val="center"/>
          </w:tcPr>
          <w:p w14:paraId="4A5EEA4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Poor</w:t>
            </w:r>
          </w:p>
        </w:tc>
      </w:tr>
    </w:tbl>
    <w:p w14:paraId="53F1064A">
      <w:pP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br w:type="page"/>
      </w:r>
    </w:p>
    <w:p w14:paraId="59E7D100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EXPERIMENT 12</w:t>
      </w:r>
    </w:p>
    <w:p w14:paraId="2D49C80A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To interface an ultrasonic sensor with a microcontroller and measure distance.</w:t>
      </w:r>
    </w:p>
    <w:p w14:paraId="3D71861F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</w:p>
    <w:p w14:paraId="4E5E04EF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i. Aim</w:t>
      </w:r>
    </w:p>
    <w:p w14:paraId="07F0190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To interface an HC-SR04 ultrasonic sensor with 8051 microcontroller and measure distance using echo time measurement.</w:t>
      </w:r>
    </w:p>
    <w:p w14:paraId="20FDB22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3FA794D9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ii. Course Outcome Mapped</w:t>
      </w:r>
    </w:p>
    <w:p w14:paraId="1B06222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CO4</w:t>
      </w:r>
    </w:p>
    <w:p w14:paraId="5558D30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4BA5DCB0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iii. PO/PSO Mapped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3"/>
        <w:gridCol w:w="653"/>
        <w:gridCol w:w="654"/>
        <w:gridCol w:w="654"/>
        <w:gridCol w:w="654"/>
        <w:gridCol w:w="654"/>
        <w:gridCol w:w="654"/>
        <w:gridCol w:w="654"/>
        <w:gridCol w:w="718"/>
        <w:gridCol w:w="718"/>
        <w:gridCol w:w="730"/>
        <w:gridCol w:w="730"/>
      </w:tblGrid>
      <w:tr w14:paraId="46BE2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3" w:type="dxa"/>
          </w:tcPr>
          <w:p w14:paraId="27663B3C">
            <w:pPr>
              <w:spacing w:after="0" w:line="240" w:lineRule="auto"/>
              <w:rPr>
                <w:rFonts w:ascii="Times New Roman" w:hAnsi="Times New Roman" w:eastAsia="Times New Roman" w:cs="Times New Roman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lang w:val="en-IN" w:eastAsia="en-IN"/>
              </w:rPr>
              <w:t>PO1</w:t>
            </w:r>
          </w:p>
        </w:tc>
        <w:tc>
          <w:tcPr>
            <w:tcW w:w="653" w:type="dxa"/>
          </w:tcPr>
          <w:p w14:paraId="17FB39D3">
            <w:pPr>
              <w:spacing w:after="0" w:line="240" w:lineRule="auto"/>
              <w:rPr>
                <w:rFonts w:ascii="Times New Roman" w:hAnsi="Times New Roman" w:eastAsia="Times New Roman" w:cs="Times New Roman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lang w:val="en-IN" w:eastAsia="en-IN"/>
              </w:rPr>
              <w:t>PO2</w:t>
            </w:r>
          </w:p>
        </w:tc>
        <w:tc>
          <w:tcPr>
            <w:tcW w:w="654" w:type="dxa"/>
          </w:tcPr>
          <w:p w14:paraId="1BE62301">
            <w:pPr>
              <w:spacing w:after="0" w:line="240" w:lineRule="auto"/>
              <w:rPr>
                <w:rFonts w:ascii="Times New Roman" w:hAnsi="Times New Roman" w:eastAsia="Times New Roman" w:cs="Times New Roman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lang w:val="en-IN" w:eastAsia="en-IN"/>
              </w:rPr>
              <w:t>PO3</w:t>
            </w:r>
          </w:p>
        </w:tc>
        <w:tc>
          <w:tcPr>
            <w:tcW w:w="654" w:type="dxa"/>
          </w:tcPr>
          <w:p w14:paraId="66D99E8D">
            <w:pPr>
              <w:spacing w:after="0" w:line="240" w:lineRule="auto"/>
              <w:rPr>
                <w:rFonts w:ascii="Times New Roman" w:hAnsi="Times New Roman" w:eastAsia="Times New Roman" w:cs="Times New Roman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lang w:val="en-IN" w:eastAsia="en-IN"/>
              </w:rPr>
              <w:t>PO4</w:t>
            </w:r>
          </w:p>
        </w:tc>
        <w:tc>
          <w:tcPr>
            <w:tcW w:w="654" w:type="dxa"/>
          </w:tcPr>
          <w:p w14:paraId="45A4621C">
            <w:pPr>
              <w:spacing w:after="0" w:line="240" w:lineRule="auto"/>
              <w:rPr>
                <w:rFonts w:ascii="Times New Roman" w:hAnsi="Times New Roman" w:eastAsia="Times New Roman" w:cs="Times New Roman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lang w:val="en-IN" w:eastAsia="en-IN"/>
              </w:rPr>
              <w:t>PO5</w:t>
            </w:r>
          </w:p>
        </w:tc>
        <w:tc>
          <w:tcPr>
            <w:tcW w:w="654" w:type="dxa"/>
          </w:tcPr>
          <w:p w14:paraId="4E54B2AC">
            <w:pPr>
              <w:spacing w:after="0" w:line="240" w:lineRule="auto"/>
              <w:rPr>
                <w:rFonts w:ascii="Times New Roman" w:hAnsi="Times New Roman" w:eastAsia="Times New Roman" w:cs="Times New Roman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lang w:val="en-IN" w:eastAsia="en-IN"/>
              </w:rPr>
              <w:t>PO6</w:t>
            </w:r>
          </w:p>
        </w:tc>
        <w:tc>
          <w:tcPr>
            <w:tcW w:w="654" w:type="dxa"/>
          </w:tcPr>
          <w:p w14:paraId="22575CE8">
            <w:pPr>
              <w:spacing w:after="0" w:line="240" w:lineRule="auto"/>
              <w:rPr>
                <w:rFonts w:ascii="Times New Roman" w:hAnsi="Times New Roman" w:eastAsia="Times New Roman" w:cs="Times New Roman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lang w:val="en-IN" w:eastAsia="en-IN"/>
              </w:rPr>
              <w:t>PO8</w:t>
            </w:r>
          </w:p>
        </w:tc>
        <w:tc>
          <w:tcPr>
            <w:tcW w:w="654" w:type="dxa"/>
          </w:tcPr>
          <w:p w14:paraId="0C9403C1">
            <w:pPr>
              <w:spacing w:after="0" w:line="240" w:lineRule="auto"/>
              <w:rPr>
                <w:rFonts w:ascii="Times New Roman" w:hAnsi="Times New Roman" w:eastAsia="Times New Roman" w:cs="Times New Roman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lang w:val="en-IN" w:eastAsia="en-IN"/>
              </w:rPr>
              <w:t>PO9</w:t>
            </w:r>
          </w:p>
        </w:tc>
        <w:tc>
          <w:tcPr>
            <w:tcW w:w="718" w:type="dxa"/>
          </w:tcPr>
          <w:p w14:paraId="2560C3EE">
            <w:pPr>
              <w:spacing w:after="0" w:line="240" w:lineRule="auto"/>
              <w:rPr>
                <w:rFonts w:ascii="Times New Roman" w:hAnsi="Times New Roman" w:eastAsia="Times New Roman" w:cs="Times New Roman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lang w:val="en-IN" w:eastAsia="en-IN"/>
              </w:rPr>
              <w:t>PO10</w:t>
            </w:r>
          </w:p>
        </w:tc>
        <w:tc>
          <w:tcPr>
            <w:tcW w:w="718" w:type="dxa"/>
          </w:tcPr>
          <w:p w14:paraId="0C493983">
            <w:pPr>
              <w:spacing w:after="0" w:line="240" w:lineRule="auto"/>
              <w:rPr>
                <w:rFonts w:ascii="Times New Roman" w:hAnsi="Times New Roman" w:eastAsia="Times New Roman" w:cs="Times New Roman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lang w:val="en-IN" w:eastAsia="en-IN"/>
              </w:rPr>
              <w:t>PO11</w:t>
            </w:r>
          </w:p>
        </w:tc>
        <w:tc>
          <w:tcPr>
            <w:tcW w:w="730" w:type="dxa"/>
          </w:tcPr>
          <w:p w14:paraId="703004F8">
            <w:pPr>
              <w:spacing w:after="0" w:line="240" w:lineRule="auto"/>
              <w:rPr>
                <w:rFonts w:ascii="Times New Roman" w:hAnsi="Times New Roman" w:eastAsia="Times New Roman" w:cs="Times New Roman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lang w:val="en-IN" w:eastAsia="en-IN"/>
              </w:rPr>
              <w:t>PSO1</w:t>
            </w:r>
          </w:p>
        </w:tc>
        <w:tc>
          <w:tcPr>
            <w:tcW w:w="730" w:type="dxa"/>
          </w:tcPr>
          <w:p w14:paraId="7D3B88A3">
            <w:pPr>
              <w:spacing w:after="0" w:line="240" w:lineRule="auto"/>
              <w:rPr>
                <w:rFonts w:ascii="Times New Roman" w:hAnsi="Times New Roman" w:eastAsia="Times New Roman" w:cs="Times New Roman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lang w:val="en-IN" w:eastAsia="en-IN"/>
              </w:rPr>
              <w:t>PSO2</w:t>
            </w:r>
          </w:p>
        </w:tc>
      </w:tr>
    </w:tbl>
    <w:p w14:paraId="4563ED8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259C89E5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iv. Prerequisite</w:t>
      </w:r>
    </w:p>
    <w:p w14:paraId="0162E9F7">
      <w:pPr>
        <w:numPr>
          <w:ilvl w:val="0"/>
          <w:numId w:val="112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Understanding of speed of sound</w:t>
      </w:r>
    </w:p>
    <w:p w14:paraId="4AB65F0E">
      <w:pPr>
        <w:numPr>
          <w:ilvl w:val="0"/>
          <w:numId w:val="112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Timing calculations</w:t>
      </w:r>
    </w:p>
    <w:p w14:paraId="51696A03">
      <w:pPr>
        <w:numPr>
          <w:ilvl w:val="0"/>
          <w:numId w:val="112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8051 Timer programming</w:t>
      </w:r>
    </w:p>
    <w:p w14:paraId="5414D6CC">
      <w:pPr>
        <w:numPr>
          <w:ilvl w:val="0"/>
          <w:numId w:val="112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External signal capture</w:t>
      </w:r>
    </w:p>
    <w:p w14:paraId="3E81248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7B642A42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v. Theory</w:t>
      </w:r>
    </w:p>
    <w:p w14:paraId="4CB61B8A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HC-SR04 Operation</w:t>
      </w:r>
    </w:p>
    <w:p w14:paraId="014B56D3">
      <w:pPr>
        <w:numPr>
          <w:ilvl w:val="0"/>
          <w:numId w:val="113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Trigger pin: 10 µs HIGH pulse</w:t>
      </w:r>
    </w:p>
    <w:p w14:paraId="424EA063">
      <w:pPr>
        <w:numPr>
          <w:ilvl w:val="0"/>
          <w:numId w:val="113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Sensor emits ultrasonic burst</w:t>
      </w:r>
    </w:p>
    <w:p w14:paraId="5D6BD799">
      <w:pPr>
        <w:numPr>
          <w:ilvl w:val="0"/>
          <w:numId w:val="113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Echo pin goes HIGH for duration proportional to distance</w:t>
      </w:r>
    </w:p>
    <w:p w14:paraId="0D3AE186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Distance Formula</w:t>
      </w:r>
    </w:p>
    <w:p w14:paraId="26EA9C7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Distance (cm) = (Time_us / 58)</w:t>
      </w:r>
    </w:p>
    <w:p w14:paraId="118118F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Distance (cm) = (Time_us × 0.017)</w:t>
      </w:r>
    </w:p>
    <w:p w14:paraId="20A84547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Timer Usage</w:t>
      </w:r>
    </w:p>
    <w:p w14:paraId="72768470">
      <w:pPr>
        <w:numPr>
          <w:ilvl w:val="0"/>
          <w:numId w:val="114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Timer0 in mode1 used to measure echo HIGH duration</w:t>
      </w:r>
    </w:p>
    <w:p w14:paraId="47C3C01D">
      <w:pPr>
        <w:numPr>
          <w:ilvl w:val="0"/>
          <w:numId w:val="114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Using machine cycle: 1 µs (for 12 MHz clock)</w:t>
      </w:r>
    </w:p>
    <w:p w14:paraId="3BADE31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18EDB8EF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vi. Software Required</w:t>
      </w:r>
    </w:p>
    <w:p w14:paraId="72DC588D">
      <w:pPr>
        <w:numPr>
          <w:ilvl w:val="0"/>
          <w:numId w:val="115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EdSim51</w:t>
      </w:r>
    </w:p>
    <w:p w14:paraId="0A3E0E1D">
      <w:pPr>
        <w:numPr>
          <w:ilvl w:val="0"/>
          <w:numId w:val="115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Training Kit</w:t>
      </w:r>
    </w:p>
    <w:p w14:paraId="09B02FC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472686F7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vii. Procedure</w:t>
      </w:r>
    </w:p>
    <w:p w14:paraId="2C14941D">
      <w:pPr>
        <w:numPr>
          <w:ilvl w:val="0"/>
          <w:numId w:val="116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Connect Trigger → P2.0</w:t>
      </w:r>
    </w:p>
    <w:p w14:paraId="2C82E2F8">
      <w:pPr>
        <w:numPr>
          <w:ilvl w:val="0"/>
          <w:numId w:val="116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Connect Echo → P2.1</w:t>
      </w:r>
    </w:p>
    <w:p w14:paraId="344A140B">
      <w:pPr>
        <w:numPr>
          <w:ilvl w:val="0"/>
          <w:numId w:val="116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Send trigger pulse (10 µs).</w:t>
      </w:r>
    </w:p>
    <w:p w14:paraId="18EFBC92">
      <w:pPr>
        <w:numPr>
          <w:ilvl w:val="0"/>
          <w:numId w:val="116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Start Timer0 when Echo=1.</w:t>
      </w:r>
    </w:p>
    <w:p w14:paraId="4021E6F5">
      <w:pPr>
        <w:numPr>
          <w:ilvl w:val="0"/>
          <w:numId w:val="116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Stop timer when Echo=0.</w:t>
      </w:r>
    </w:p>
    <w:p w14:paraId="6FA62E80">
      <w:pPr>
        <w:numPr>
          <w:ilvl w:val="0"/>
          <w:numId w:val="116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Convert timer count to distance.</w:t>
      </w:r>
    </w:p>
    <w:p w14:paraId="5552DB1C">
      <w:pPr>
        <w:numPr>
          <w:ilvl w:val="0"/>
          <w:numId w:val="116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Display value via LCD/UART.</w:t>
      </w:r>
    </w:p>
    <w:p w14:paraId="66ACAFB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09DCF012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viii. Program Code (Simplified)</w:t>
      </w:r>
    </w:p>
    <w:p w14:paraId="7BF2A30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MOV TMOD, #01H    ; Timer0 Mode1</w:t>
      </w:r>
    </w:p>
    <w:p w14:paraId="266612A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CLR TR0</w:t>
      </w:r>
    </w:p>
    <w:p w14:paraId="34E542F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5A47CCF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TRIGGER:</w:t>
      </w:r>
    </w:p>
    <w:p w14:paraId="0F8EC62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SETB P2.0     ; Trigger HIGH</w:t>
      </w:r>
    </w:p>
    <w:p w14:paraId="7355406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ACALL DELAY10</w:t>
      </w:r>
    </w:p>
    <w:p w14:paraId="2895898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CLR P2.0      ; Trigger LOW</w:t>
      </w:r>
    </w:p>
    <w:p w14:paraId="0BC9406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42B98DA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WAIT_ECHO:</w:t>
      </w:r>
    </w:p>
    <w:p w14:paraId="637B593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JNB P2.1, WAIT_ECHO   ; Wait for ECHO HIGH</w:t>
      </w:r>
    </w:p>
    <w:p w14:paraId="0E1B6DC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4D4E2A8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SETB TR0              ; Start Timer</w:t>
      </w:r>
    </w:p>
    <w:p w14:paraId="4AC162D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77F9B2F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STOP:</w:t>
      </w:r>
    </w:p>
    <w:p w14:paraId="4154686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JB P2.1, STOP         ; Wait until ECHO goes LOW</w:t>
      </w:r>
    </w:p>
    <w:p w14:paraId="5E37199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CLR TR0               ; Stop timer</w:t>
      </w:r>
    </w:p>
    <w:p w14:paraId="02DE1A6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1DA721F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MOV A, TL0            ; Read timer value</w:t>
      </w:r>
    </w:p>
    <w:p w14:paraId="2FCE6D4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MOV B, #58</w:t>
      </w:r>
    </w:p>
    <w:p w14:paraId="1D42186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DIV AB                ; Distance = Time/58 approx</w:t>
      </w:r>
    </w:p>
    <w:p w14:paraId="0BAEED5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50D3750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ACALL DISPLAY</w:t>
      </w:r>
    </w:p>
    <w:p w14:paraId="5B3E3CC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SJMP TRIGGER</w:t>
      </w:r>
    </w:p>
    <w:p w14:paraId="7DAE7BF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29D61B6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DELAY10:</w:t>
      </w:r>
    </w:p>
    <w:p w14:paraId="15E7121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MOV R7, #30           ; ~10 us delay</w:t>
      </w:r>
    </w:p>
    <w:p w14:paraId="5CACFE7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D1: DJNZ R7, D1</w:t>
      </w:r>
    </w:p>
    <w:p w14:paraId="73AB622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RET</w:t>
      </w:r>
    </w:p>
    <w:p w14:paraId="10E1C8E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END</w:t>
      </w:r>
    </w:p>
    <w:p w14:paraId="40E582F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3FDDFBEC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ix. Observations</w:t>
      </w:r>
    </w:p>
    <w:p w14:paraId="42165D6F">
      <w:pPr>
        <w:numPr>
          <w:ilvl w:val="0"/>
          <w:numId w:val="117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Timer counted echo pulse width.</w:t>
      </w:r>
    </w:p>
    <w:p w14:paraId="6F0B36D9">
      <w:pPr>
        <w:numPr>
          <w:ilvl w:val="0"/>
          <w:numId w:val="117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Distance value calculated and displayed correctly.</w:t>
      </w:r>
    </w:p>
    <w:p w14:paraId="1C4426A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7D8ADBCE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x. Result</w:t>
      </w:r>
    </w:p>
    <w:p w14:paraId="531F6E9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Ultrasonic distance measurement successfully implemented.</w:t>
      </w:r>
    </w:p>
    <w:p w14:paraId="77E1668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1D27F9B4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xi. Outcomes Achieved</w:t>
      </w:r>
    </w:p>
    <w:p w14:paraId="21A33726">
      <w:pPr>
        <w:numPr>
          <w:ilvl w:val="0"/>
          <w:numId w:val="118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Understood ultrasonic ranging principle</w:t>
      </w:r>
    </w:p>
    <w:p w14:paraId="0D876E98">
      <w:pPr>
        <w:numPr>
          <w:ilvl w:val="0"/>
          <w:numId w:val="118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Measured external physical quantity using embedded system</w:t>
      </w:r>
    </w:p>
    <w:p w14:paraId="1FAA8321">
      <w:pPr>
        <w:numPr>
          <w:ilvl w:val="0"/>
          <w:numId w:val="118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Practiced time-to-distance computation</w:t>
      </w:r>
    </w:p>
    <w:p w14:paraId="6B754E8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0E5233BD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xii. Assessment Questions</w:t>
      </w:r>
    </w:p>
    <w:p w14:paraId="02979109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a. Pre-Lab</w:t>
      </w:r>
    </w:p>
    <w:p w14:paraId="0BA3C2AA">
      <w:pPr>
        <w:numPr>
          <w:ilvl w:val="0"/>
          <w:numId w:val="119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What is the speed of sound?</w:t>
      </w:r>
    </w:p>
    <w:p w14:paraId="246FB6AC">
      <w:pPr>
        <w:numPr>
          <w:ilvl w:val="0"/>
          <w:numId w:val="119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Why is 10 µs trigger required?</w:t>
      </w:r>
    </w:p>
    <w:p w14:paraId="6CBFB6D2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b. Post-Lab</w:t>
      </w:r>
    </w:p>
    <w:p w14:paraId="11D578C9">
      <w:pPr>
        <w:numPr>
          <w:ilvl w:val="0"/>
          <w:numId w:val="120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Modify code to measure distance in inches.</w:t>
      </w:r>
    </w:p>
    <w:p w14:paraId="458774D6">
      <w:pPr>
        <w:numPr>
          <w:ilvl w:val="0"/>
          <w:numId w:val="120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Explain why timer overflow needs handling.</w:t>
      </w:r>
    </w:p>
    <w:p w14:paraId="789A09F5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c. Viva</w:t>
      </w:r>
    </w:p>
    <w:p w14:paraId="487D0280">
      <w:pPr>
        <w:numPr>
          <w:ilvl w:val="0"/>
          <w:numId w:val="121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What factors affect ultrasonic accuracy?</w:t>
      </w:r>
    </w:p>
    <w:p w14:paraId="7ED5C422">
      <w:pPr>
        <w:numPr>
          <w:ilvl w:val="0"/>
          <w:numId w:val="121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Why do we use Timer instead of delay loops?</w:t>
      </w:r>
    </w:p>
    <w:p w14:paraId="69D2522C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d. Industry Matrix</w:t>
      </w:r>
    </w:p>
    <w:p w14:paraId="0F9B6A9A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</w:p>
    <w:tbl>
      <w:tblPr>
        <w:tblStyle w:val="12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22"/>
        <w:gridCol w:w="4619"/>
        <w:gridCol w:w="1309"/>
      </w:tblGrid>
      <w:tr w14:paraId="4249A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44A74BB5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Skill</w:t>
            </w:r>
          </w:p>
        </w:tc>
        <w:tc>
          <w:tcPr>
            <w:tcW w:w="0" w:type="auto"/>
            <w:vAlign w:val="center"/>
          </w:tcPr>
          <w:p w14:paraId="611043E8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Industry Question</w:t>
            </w:r>
          </w:p>
        </w:tc>
        <w:tc>
          <w:tcPr>
            <w:tcW w:w="0" w:type="auto"/>
            <w:vAlign w:val="center"/>
          </w:tcPr>
          <w:p w14:paraId="4809FD5D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Experiment</w:t>
            </w:r>
          </w:p>
        </w:tc>
      </w:tr>
      <w:tr w14:paraId="749966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F00653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Industrial Automation</w:t>
            </w:r>
          </w:p>
        </w:tc>
        <w:tc>
          <w:tcPr>
            <w:tcW w:w="0" w:type="auto"/>
            <w:vAlign w:val="center"/>
          </w:tcPr>
          <w:p w14:paraId="6D36B38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How to measure object distance electronically?</w:t>
            </w:r>
          </w:p>
        </w:tc>
        <w:tc>
          <w:tcPr>
            <w:tcW w:w="0" w:type="auto"/>
            <w:vAlign w:val="center"/>
          </w:tcPr>
          <w:p w14:paraId="6691709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Exp 12</w:t>
            </w:r>
          </w:p>
        </w:tc>
      </w:tr>
      <w:tr w14:paraId="7A2D2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BFD992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Robotics</w:t>
            </w:r>
          </w:p>
        </w:tc>
        <w:tc>
          <w:tcPr>
            <w:tcW w:w="0" w:type="auto"/>
            <w:vAlign w:val="center"/>
          </w:tcPr>
          <w:p w14:paraId="0AE8916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How do ultrasonic sensors detect obstacles?</w:t>
            </w:r>
          </w:p>
        </w:tc>
        <w:tc>
          <w:tcPr>
            <w:tcW w:w="0" w:type="auto"/>
            <w:vAlign w:val="center"/>
          </w:tcPr>
          <w:p w14:paraId="171E22E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Exp 12</w:t>
            </w:r>
          </w:p>
        </w:tc>
      </w:tr>
    </w:tbl>
    <w:p w14:paraId="3043C32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261ECEFD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</w:p>
    <w:p w14:paraId="32A1CEE3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xiii. Faculty Assessment Rubrics</w:t>
      </w:r>
    </w:p>
    <w:tbl>
      <w:tblPr>
        <w:tblStyle w:val="12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66"/>
        <w:gridCol w:w="1387"/>
        <w:gridCol w:w="1027"/>
        <w:gridCol w:w="1257"/>
        <w:gridCol w:w="1226"/>
        <w:gridCol w:w="1487"/>
      </w:tblGrid>
      <w:tr w14:paraId="7A55C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026EEE4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Criteria</w:t>
            </w:r>
          </w:p>
        </w:tc>
        <w:tc>
          <w:tcPr>
            <w:tcW w:w="0" w:type="auto"/>
            <w:vAlign w:val="center"/>
          </w:tcPr>
          <w:p w14:paraId="74B7FCD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Excellent (5)</w:t>
            </w:r>
          </w:p>
        </w:tc>
        <w:tc>
          <w:tcPr>
            <w:tcW w:w="0" w:type="auto"/>
            <w:vAlign w:val="center"/>
          </w:tcPr>
          <w:p w14:paraId="516BEF9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Good (4)</w:t>
            </w:r>
          </w:p>
        </w:tc>
        <w:tc>
          <w:tcPr>
            <w:tcW w:w="0" w:type="auto"/>
            <w:vAlign w:val="center"/>
          </w:tcPr>
          <w:p w14:paraId="34D468A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Average (3)</w:t>
            </w:r>
          </w:p>
        </w:tc>
        <w:tc>
          <w:tcPr>
            <w:tcW w:w="0" w:type="auto"/>
            <w:vAlign w:val="center"/>
          </w:tcPr>
          <w:p w14:paraId="53BE8F0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Poor (2)</w:t>
            </w:r>
          </w:p>
        </w:tc>
        <w:tc>
          <w:tcPr>
            <w:tcW w:w="0" w:type="auto"/>
            <w:vAlign w:val="center"/>
          </w:tcPr>
          <w:p w14:paraId="5080DAC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Very Poor (1)</w:t>
            </w:r>
          </w:p>
        </w:tc>
      </w:tr>
      <w:tr w14:paraId="778538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8C20C5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Understanding of Kit</w:t>
            </w:r>
          </w:p>
        </w:tc>
        <w:tc>
          <w:tcPr>
            <w:tcW w:w="0" w:type="auto"/>
            <w:vAlign w:val="center"/>
          </w:tcPr>
          <w:p w14:paraId="5760799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Complete</w:t>
            </w:r>
          </w:p>
        </w:tc>
        <w:tc>
          <w:tcPr>
            <w:tcW w:w="0" w:type="auto"/>
            <w:vAlign w:val="center"/>
          </w:tcPr>
          <w:p w14:paraId="2B2565B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Good</w:t>
            </w:r>
          </w:p>
        </w:tc>
        <w:tc>
          <w:tcPr>
            <w:tcW w:w="0" w:type="auto"/>
            <w:vAlign w:val="center"/>
          </w:tcPr>
          <w:p w14:paraId="54BC828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Moderate</w:t>
            </w:r>
          </w:p>
        </w:tc>
        <w:tc>
          <w:tcPr>
            <w:tcW w:w="0" w:type="auto"/>
            <w:vAlign w:val="center"/>
          </w:tcPr>
          <w:p w14:paraId="5EE8A62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Low</w:t>
            </w:r>
          </w:p>
        </w:tc>
        <w:tc>
          <w:tcPr>
            <w:tcW w:w="0" w:type="auto"/>
            <w:vAlign w:val="center"/>
          </w:tcPr>
          <w:p w14:paraId="1E3BCF1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Very Low</w:t>
            </w:r>
          </w:p>
        </w:tc>
      </w:tr>
      <w:tr w14:paraId="4B40D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CE6523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Understanding of Simulator</w:t>
            </w:r>
          </w:p>
        </w:tc>
        <w:tc>
          <w:tcPr>
            <w:tcW w:w="0" w:type="auto"/>
            <w:vAlign w:val="center"/>
          </w:tcPr>
          <w:p w14:paraId="3AEDBC2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Complete</w:t>
            </w:r>
          </w:p>
        </w:tc>
        <w:tc>
          <w:tcPr>
            <w:tcW w:w="0" w:type="auto"/>
            <w:vAlign w:val="center"/>
          </w:tcPr>
          <w:p w14:paraId="4D584E1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Good</w:t>
            </w:r>
          </w:p>
        </w:tc>
        <w:tc>
          <w:tcPr>
            <w:tcW w:w="0" w:type="auto"/>
            <w:vAlign w:val="center"/>
          </w:tcPr>
          <w:p w14:paraId="4FB93A2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Moderate</w:t>
            </w:r>
          </w:p>
        </w:tc>
        <w:tc>
          <w:tcPr>
            <w:tcW w:w="0" w:type="auto"/>
            <w:vAlign w:val="center"/>
          </w:tcPr>
          <w:p w14:paraId="0FF8A39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Low</w:t>
            </w:r>
          </w:p>
        </w:tc>
        <w:tc>
          <w:tcPr>
            <w:tcW w:w="0" w:type="auto"/>
            <w:vAlign w:val="center"/>
          </w:tcPr>
          <w:p w14:paraId="50A7AA6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Very Low</w:t>
            </w:r>
          </w:p>
        </w:tc>
      </w:tr>
      <w:tr w14:paraId="67C85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0BCF7D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Execution Skills</w:t>
            </w:r>
          </w:p>
        </w:tc>
        <w:tc>
          <w:tcPr>
            <w:tcW w:w="0" w:type="auto"/>
            <w:vAlign w:val="center"/>
          </w:tcPr>
          <w:p w14:paraId="3C7CDB8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No error</w:t>
            </w:r>
          </w:p>
        </w:tc>
        <w:tc>
          <w:tcPr>
            <w:tcW w:w="0" w:type="auto"/>
            <w:vAlign w:val="center"/>
          </w:tcPr>
          <w:p w14:paraId="1CFFB85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Minor error</w:t>
            </w:r>
          </w:p>
        </w:tc>
        <w:tc>
          <w:tcPr>
            <w:tcW w:w="0" w:type="auto"/>
            <w:vAlign w:val="center"/>
          </w:tcPr>
          <w:p w14:paraId="1950C99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Some errors</w:t>
            </w:r>
          </w:p>
        </w:tc>
        <w:tc>
          <w:tcPr>
            <w:tcW w:w="0" w:type="auto"/>
            <w:vAlign w:val="center"/>
          </w:tcPr>
          <w:p w14:paraId="4B5163D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Many errors</w:t>
            </w:r>
          </w:p>
        </w:tc>
        <w:tc>
          <w:tcPr>
            <w:tcW w:w="0" w:type="auto"/>
            <w:vAlign w:val="center"/>
          </w:tcPr>
          <w:p w14:paraId="0C710B3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Unable to execute</w:t>
            </w:r>
          </w:p>
        </w:tc>
      </w:tr>
      <w:tr w14:paraId="3D08C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D100A0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Documentation</w:t>
            </w:r>
          </w:p>
        </w:tc>
        <w:tc>
          <w:tcPr>
            <w:tcW w:w="0" w:type="auto"/>
            <w:vAlign w:val="center"/>
          </w:tcPr>
          <w:p w14:paraId="3B5C634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Well structured</w:t>
            </w:r>
          </w:p>
        </w:tc>
        <w:tc>
          <w:tcPr>
            <w:tcW w:w="0" w:type="auto"/>
            <w:vAlign w:val="center"/>
          </w:tcPr>
          <w:p w14:paraId="6258E33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Good</w:t>
            </w:r>
          </w:p>
        </w:tc>
        <w:tc>
          <w:tcPr>
            <w:tcW w:w="0" w:type="auto"/>
            <w:vAlign w:val="center"/>
          </w:tcPr>
          <w:p w14:paraId="0710D78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Satisfactory</w:t>
            </w:r>
          </w:p>
        </w:tc>
        <w:tc>
          <w:tcPr>
            <w:tcW w:w="0" w:type="auto"/>
            <w:vAlign w:val="center"/>
          </w:tcPr>
          <w:p w14:paraId="2C29DC4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Incomplete</w:t>
            </w:r>
          </w:p>
        </w:tc>
        <w:tc>
          <w:tcPr>
            <w:tcW w:w="0" w:type="auto"/>
            <w:vAlign w:val="center"/>
          </w:tcPr>
          <w:p w14:paraId="5CF4F93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Poor</w:t>
            </w:r>
          </w:p>
        </w:tc>
      </w:tr>
    </w:tbl>
    <w:p w14:paraId="669883E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6134E5B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4C5BD58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0F51998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5AD3F88F">
      <w:pP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br w:type="page"/>
      </w:r>
    </w:p>
    <w:p w14:paraId="15014F62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EXPERIMENT 13</w:t>
      </w:r>
    </w:p>
    <w:p w14:paraId="6E4F1C12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To interface LEDs with microcontroller and implement various flowing lighting patterns.</w:t>
      </w:r>
    </w:p>
    <w:p w14:paraId="6BF4C497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</w:p>
    <w:p w14:paraId="2826BDFB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i. Aim</w:t>
      </w:r>
    </w:p>
    <w:p w14:paraId="71531A0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To interface LEDs with 8051 microcontroller and implement flowing, running, and blinking LED patterns using delay and bit-shifting techniques.</w:t>
      </w:r>
    </w:p>
    <w:p w14:paraId="1C1A623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3B36087B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ii. Course Outcome Mapped (COx)</w:t>
      </w:r>
    </w:p>
    <w:p w14:paraId="22F03B3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CO5: Develop small-scale embedded projects by integrating multiple concepts and components.</w:t>
      </w:r>
    </w:p>
    <w:p w14:paraId="751D63D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038CBA74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iii. PO/PSO Mapped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8"/>
        <w:gridCol w:w="618"/>
        <w:gridCol w:w="618"/>
        <w:gridCol w:w="617"/>
        <w:gridCol w:w="617"/>
        <w:gridCol w:w="617"/>
        <w:gridCol w:w="618"/>
        <w:gridCol w:w="618"/>
        <w:gridCol w:w="672"/>
        <w:gridCol w:w="672"/>
        <w:gridCol w:w="672"/>
        <w:gridCol w:w="683"/>
        <w:gridCol w:w="683"/>
      </w:tblGrid>
      <w:tr w14:paraId="45530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8" w:type="dxa"/>
          </w:tcPr>
          <w:p w14:paraId="67103962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IN" w:eastAsia="en-IN"/>
              </w:rPr>
              <w:t>PO1</w:t>
            </w:r>
          </w:p>
        </w:tc>
        <w:tc>
          <w:tcPr>
            <w:tcW w:w="618" w:type="dxa"/>
          </w:tcPr>
          <w:p w14:paraId="74765045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IN" w:eastAsia="en-IN"/>
              </w:rPr>
              <w:t>PO2</w:t>
            </w:r>
          </w:p>
        </w:tc>
        <w:tc>
          <w:tcPr>
            <w:tcW w:w="618" w:type="dxa"/>
          </w:tcPr>
          <w:p w14:paraId="79F267F1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IN" w:eastAsia="en-IN"/>
              </w:rPr>
              <w:t>PO3</w:t>
            </w:r>
          </w:p>
        </w:tc>
        <w:tc>
          <w:tcPr>
            <w:tcW w:w="617" w:type="dxa"/>
          </w:tcPr>
          <w:p w14:paraId="638A7293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IN" w:eastAsia="en-IN"/>
              </w:rPr>
              <w:t>PO4</w:t>
            </w:r>
          </w:p>
        </w:tc>
        <w:tc>
          <w:tcPr>
            <w:tcW w:w="617" w:type="dxa"/>
          </w:tcPr>
          <w:p w14:paraId="515A4C24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IN" w:eastAsia="en-IN"/>
              </w:rPr>
              <w:t>PO5</w:t>
            </w:r>
          </w:p>
        </w:tc>
        <w:tc>
          <w:tcPr>
            <w:tcW w:w="617" w:type="dxa"/>
          </w:tcPr>
          <w:p w14:paraId="1027D9A6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IN" w:eastAsia="en-IN"/>
              </w:rPr>
              <w:t>PO6</w:t>
            </w:r>
          </w:p>
        </w:tc>
        <w:tc>
          <w:tcPr>
            <w:tcW w:w="618" w:type="dxa"/>
          </w:tcPr>
          <w:p w14:paraId="63D55D3D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IN" w:eastAsia="en-IN"/>
              </w:rPr>
              <w:t>PO8</w:t>
            </w:r>
          </w:p>
        </w:tc>
        <w:tc>
          <w:tcPr>
            <w:tcW w:w="618" w:type="dxa"/>
          </w:tcPr>
          <w:p w14:paraId="0B66E63F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IN" w:eastAsia="en-IN"/>
              </w:rPr>
              <w:t>PO9</w:t>
            </w:r>
          </w:p>
        </w:tc>
        <w:tc>
          <w:tcPr>
            <w:tcW w:w="672" w:type="dxa"/>
          </w:tcPr>
          <w:p w14:paraId="059BC6BF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IN" w:eastAsia="en-IN"/>
              </w:rPr>
              <w:t>PO10</w:t>
            </w:r>
          </w:p>
        </w:tc>
        <w:tc>
          <w:tcPr>
            <w:tcW w:w="672" w:type="dxa"/>
          </w:tcPr>
          <w:p w14:paraId="44244848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IN" w:eastAsia="en-IN"/>
              </w:rPr>
              <w:t>PO11</w:t>
            </w:r>
          </w:p>
        </w:tc>
        <w:tc>
          <w:tcPr>
            <w:tcW w:w="672" w:type="dxa"/>
          </w:tcPr>
          <w:p w14:paraId="3EF5C32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IN" w:eastAsia="en-IN"/>
              </w:rPr>
              <w:t>PO12</w:t>
            </w:r>
          </w:p>
        </w:tc>
        <w:tc>
          <w:tcPr>
            <w:tcW w:w="683" w:type="dxa"/>
          </w:tcPr>
          <w:p w14:paraId="754C9691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IN" w:eastAsia="en-IN"/>
              </w:rPr>
              <w:t>PSO1</w:t>
            </w:r>
          </w:p>
        </w:tc>
        <w:tc>
          <w:tcPr>
            <w:tcW w:w="683" w:type="dxa"/>
          </w:tcPr>
          <w:p w14:paraId="16392BFE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IN" w:eastAsia="en-IN"/>
              </w:rPr>
              <w:t>PSO2</w:t>
            </w:r>
          </w:p>
        </w:tc>
      </w:tr>
    </w:tbl>
    <w:p w14:paraId="48D9AB3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618A23D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0B8EA8AF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iv. Prerequisite</w:t>
      </w:r>
    </w:p>
    <w:p w14:paraId="7AE9FB6A">
      <w:pPr>
        <w:numPr>
          <w:ilvl w:val="0"/>
          <w:numId w:val="122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Bitwise operations in 8051</w:t>
      </w:r>
    </w:p>
    <w:p w14:paraId="7D5F1A66">
      <w:pPr>
        <w:numPr>
          <w:ilvl w:val="0"/>
          <w:numId w:val="122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Timer-based delays</w:t>
      </w:r>
    </w:p>
    <w:p w14:paraId="4484B5DD">
      <w:pPr>
        <w:numPr>
          <w:ilvl w:val="0"/>
          <w:numId w:val="122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LED interfacing through current-limiting resistors</w:t>
      </w:r>
    </w:p>
    <w:p w14:paraId="3241AE0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1CBE6571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v. Theory</w:t>
      </w:r>
    </w:p>
    <w:p w14:paraId="4F464F2E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LED Interfacing Basics</w:t>
      </w:r>
    </w:p>
    <w:p w14:paraId="57587B37">
      <w:pPr>
        <w:numPr>
          <w:ilvl w:val="0"/>
          <w:numId w:val="123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LEDs require current-limiting resistors (typically 220–330Ω).</w:t>
      </w:r>
    </w:p>
    <w:p w14:paraId="787BCF35">
      <w:pPr>
        <w:numPr>
          <w:ilvl w:val="0"/>
          <w:numId w:val="123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Logic HIGH or LOW can turn the LED ON depending on connection.</w:t>
      </w:r>
    </w:p>
    <w:p w14:paraId="40C9297A">
      <w:pPr>
        <w:numPr>
          <w:ilvl w:val="0"/>
          <w:numId w:val="123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Running patterns are generated using bitwise shifts.</w:t>
      </w:r>
    </w:p>
    <w:p w14:paraId="004905AA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Common LED Patterns</w:t>
      </w:r>
    </w:p>
    <w:p w14:paraId="0C6B0428">
      <w:pPr>
        <w:numPr>
          <w:ilvl w:val="0"/>
          <w:numId w:val="124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Running Light</w:t>
      </w: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00000001 → 00000010 → … → 10000000</w:t>
      </w:r>
    </w:p>
    <w:p w14:paraId="008B2B42">
      <w:pPr>
        <w:numPr>
          <w:ilvl w:val="0"/>
          <w:numId w:val="124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Left–Right Flow</w:t>
      </w: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00000001 → … → 10000000 → … → 00000001</w:t>
      </w:r>
    </w:p>
    <w:p w14:paraId="760731B8">
      <w:pPr>
        <w:numPr>
          <w:ilvl w:val="0"/>
          <w:numId w:val="124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Blinking All LEDs</w:t>
      </w: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ALL ON → ALL OFF</w:t>
      </w:r>
    </w:p>
    <w:p w14:paraId="0D0B5DF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08212128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vi. Software Required</w:t>
      </w:r>
    </w:p>
    <w:p w14:paraId="7A01AD21">
      <w:pPr>
        <w:numPr>
          <w:ilvl w:val="0"/>
          <w:numId w:val="125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EdSim51 Simulator</w:t>
      </w:r>
    </w:p>
    <w:p w14:paraId="2D5BD4A2">
      <w:pPr>
        <w:numPr>
          <w:ilvl w:val="0"/>
          <w:numId w:val="125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8051 Training Kit</w:t>
      </w:r>
    </w:p>
    <w:p w14:paraId="36F9184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0D244172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vii. Procedure</w:t>
      </w:r>
    </w:p>
    <w:p w14:paraId="42EF5EFF">
      <w:pPr>
        <w:numPr>
          <w:ilvl w:val="0"/>
          <w:numId w:val="126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Connect LEDs to Port 1 through resistors.</w:t>
      </w:r>
    </w:p>
    <w:p w14:paraId="741C3965">
      <w:pPr>
        <w:numPr>
          <w:ilvl w:val="0"/>
          <w:numId w:val="126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Initialize Port 1 as output.</w:t>
      </w:r>
    </w:p>
    <w:p w14:paraId="79D2D2F2">
      <w:pPr>
        <w:numPr>
          <w:ilvl w:val="0"/>
          <w:numId w:val="126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Implement various patterns using MOV/SHL/SWAP instructions.</w:t>
      </w:r>
    </w:p>
    <w:p w14:paraId="27F3867A">
      <w:pPr>
        <w:numPr>
          <w:ilvl w:val="0"/>
          <w:numId w:val="126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Add delays to visualize patterns.</w:t>
      </w:r>
    </w:p>
    <w:p w14:paraId="447AB3D6">
      <w:pPr>
        <w:numPr>
          <w:ilvl w:val="0"/>
          <w:numId w:val="126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Observe LED behavior on hardware/simulator.</w:t>
      </w:r>
    </w:p>
    <w:p w14:paraId="3251F77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0D8EE766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viii. Program Code</w:t>
      </w:r>
    </w:p>
    <w:p w14:paraId="3E4FE7C1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A. Running LED Pattern</w:t>
      </w:r>
    </w:p>
    <w:p w14:paraId="1A7ABDB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MOV P1, #01H</w:t>
      </w:r>
    </w:p>
    <w:p w14:paraId="71CBFC5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399BF1D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RUN:</w:t>
      </w:r>
    </w:p>
    <w:p w14:paraId="2E9A92E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ACALL DELAY</w:t>
      </w:r>
    </w:p>
    <w:p w14:paraId="7B02D67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RL P1</w:t>
      </w:r>
    </w:p>
    <w:p w14:paraId="36EBCEE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SJMP RUN</w:t>
      </w:r>
    </w:p>
    <w:p w14:paraId="0F6C7A9D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B. Left–Right Flowing Pattern</w:t>
      </w:r>
    </w:p>
    <w:p w14:paraId="4FA8899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MOV P1, #01H</w:t>
      </w:r>
    </w:p>
    <w:p w14:paraId="0FB3344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68EA74F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FLOW:</w:t>
      </w:r>
    </w:p>
    <w:p w14:paraId="05971A4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MOV R0, #08      ; 8 shifts left</w:t>
      </w:r>
    </w:p>
    <w:p w14:paraId="10D6EB4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LEFT:</w:t>
      </w:r>
    </w:p>
    <w:p w14:paraId="200C0CE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RL P1</w:t>
      </w:r>
    </w:p>
    <w:p w14:paraId="0958EB0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ACALL DELAY</w:t>
      </w:r>
    </w:p>
    <w:p w14:paraId="333CC92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DJNZ R0, LEFT</w:t>
      </w:r>
    </w:p>
    <w:p w14:paraId="3DFDA8B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473D921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MOV R0, #08</w:t>
      </w:r>
    </w:p>
    <w:p w14:paraId="201AB65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RIGHT:</w:t>
      </w:r>
    </w:p>
    <w:p w14:paraId="3BD187E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RR P1</w:t>
      </w:r>
    </w:p>
    <w:p w14:paraId="7057D5D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ACALL DELAY</w:t>
      </w:r>
    </w:p>
    <w:p w14:paraId="74B3EEB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DJNZ R0, RIGHT</w:t>
      </w:r>
    </w:p>
    <w:p w14:paraId="35DA2A0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SJMP FLOW</w:t>
      </w:r>
    </w:p>
    <w:p w14:paraId="0D8AAA35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Delay Routine</w:t>
      </w:r>
    </w:p>
    <w:p w14:paraId="1BB0631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DELAY:</w:t>
      </w:r>
    </w:p>
    <w:p w14:paraId="58D50BF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MOV R6, #255</w:t>
      </w:r>
    </w:p>
    <w:p w14:paraId="0038000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H1: MOV R7, #255</w:t>
      </w:r>
    </w:p>
    <w:p w14:paraId="7F66FB5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H2: DJNZ R7, H2</w:t>
      </w:r>
    </w:p>
    <w:p w14:paraId="2CC4314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DJNZ R6, H1</w:t>
      </w:r>
    </w:p>
    <w:p w14:paraId="7DA3A41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RET</w:t>
      </w:r>
    </w:p>
    <w:p w14:paraId="09DB201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366BA186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ix. Observations</w:t>
      </w:r>
    </w:p>
    <w:p w14:paraId="5A2052DE">
      <w:pPr>
        <w:numPr>
          <w:ilvl w:val="0"/>
          <w:numId w:val="127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LEDs shifted left and right as programmed.</w:t>
      </w:r>
    </w:p>
    <w:p w14:paraId="2517E98A">
      <w:pPr>
        <w:numPr>
          <w:ilvl w:val="0"/>
          <w:numId w:val="127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Delay routine controlled speed of the pattern.</w:t>
      </w:r>
    </w:p>
    <w:p w14:paraId="2167134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0A5B2A7E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x. Result</w:t>
      </w:r>
    </w:p>
    <w:p w14:paraId="6679D0E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Various LED lighting patterns were successfully implemented.</w:t>
      </w:r>
    </w:p>
    <w:p w14:paraId="6A4F2EE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7AC7A56A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xi. Outcomes Achieved</w:t>
      </w:r>
    </w:p>
    <w:p w14:paraId="5821CE9D">
      <w:pPr>
        <w:numPr>
          <w:ilvl w:val="0"/>
          <w:numId w:val="128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Understood digital output control</w:t>
      </w:r>
    </w:p>
    <w:p w14:paraId="240047A9">
      <w:pPr>
        <w:numPr>
          <w:ilvl w:val="0"/>
          <w:numId w:val="128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Gained practice in using rotate instructions</w:t>
      </w:r>
    </w:p>
    <w:p w14:paraId="39C9E414">
      <w:pPr>
        <w:numPr>
          <w:ilvl w:val="0"/>
          <w:numId w:val="128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Implemented visual embedded applications</w:t>
      </w:r>
    </w:p>
    <w:p w14:paraId="113FAA4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52737B65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xii. Assessment Questions</w:t>
      </w:r>
    </w:p>
    <w:p w14:paraId="3351AE3B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a. Pre-Lab</w:t>
      </w:r>
    </w:p>
    <w:p w14:paraId="5F95CD6C">
      <w:pPr>
        <w:numPr>
          <w:ilvl w:val="0"/>
          <w:numId w:val="129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Why is a current-limiting resistor required for LEDs?</w:t>
      </w:r>
    </w:p>
    <w:p w14:paraId="10F686B9">
      <w:pPr>
        <w:numPr>
          <w:ilvl w:val="0"/>
          <w:numId w:val="129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What does RL instruction do?</w:t>
      </w:r>
    </w:p>
    <w:p w14:paraId="5C9B1C8E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b. Post-Lab</w:t>
      </w:r>
    </w:p>
    <w:p w14:paraId="45A35A03">
      <w:pPr>
        <w:numPr>
          <w:ilvl w:val="0"/>
          <w:numId w:val="130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Modify code to blink alternate LEDs.</w:t>
      </w:r>
    </w:p>
    <w:p w14:paraId="26C10A8B">
      <w:pPr>
        <w:numPr>
          <w:ilvl w:val="0"/>
          <w:numId w:val="130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Implement a Knight Rider pattern.</w:t>
      </w:r>
    </w:p>
    <w:p w14:paraId="56BE4E16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c. Viva</w:t>
      </w:r>
    </w:p>
    <w:p w14:paraId="5DC688CB">
      <w:pPr>
        <w:numPr>
          <w:ilvl w:val="0"/>
          <w:numId w:val="131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Explain difference between RL and RLC.</w:t>
      </w:r>
    </w:p>
    <w:p w14:paraId="247AB5AE">
      <w:pPr>
        <w:numPr>
          <w:ilvl w:val="0"/>
          <w:numId w:val="131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What is multiplexing in LED display?</w:t>
      </w:r>
    </w:p>
    <w:p w14:paraId="12989733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d. Industry/Placement Matrix</w:t>
      </w:r>
    </w:p>
    <w:tbl>
      <w:tblPr>
        <w:tblStyle w:val="12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22"/>
        <w:gridCol w:w="4373"/>
        <w:gridCol w:w="1309"/>
      </w:tblGrid>
      <w:tr w14:paraId="57812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02ED41D8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Skill</w:t>
            </w:r>
          </w:p>
        </w:tc>
        <w:tc>
          <w:tcPr>
            <w:tcW w:w="0" w:type="auto"/>
            <w:vAlign w:val="center"/>
          </w:tcPr>
          <w:p w14:paraId="6303A56D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Industry Question</w:t>
            </w:r>
          </w:p>
        </w:tc>
        <w:tc>
          <w:tcPr>
            <w:tcW w:w="0" w:type="auto"/>
            <w:vAlign w:val="center"/>
          </w:tcPr>
          <w:p w14:paraId="1DEE3C04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Experiment</w:t>
            </w:r>
          </w:p>
        </w:tc>
      </w:tr>
      <w:tr w14:paraId="74A4B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FF964E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Embedded Control</w:t>
            </w:r>
          </w:p>
        </w:tc>
        <w:tc>
          <w:tcPr>
            <w:tcW w:w="0" w:type="auto"/>
            <w:vAlign w:val="center"/>
          </w:tcPr>
          <w:p w14:paraId="6D9FA4D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How do you generate visual output patterns?</w:t>
            </w:r>
          </w:p>
        </w:tc>
        <w:tc>
          <w:tcPr>
            <w:tcW w:w="0" w:type="auto"/>
            <w:vAlign w:val="center"/>
          </w:tcPr>
          <w:p w14:paraId="2083A02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Exp 13</w:t>
            </w:r>
          </w:p>
        </w:tc>
      </w:tr>
      <w:tr w14:paraId="04A59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D1B680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Consumer Electronics</w:t>
            </w:r>
          </w:p>
        </w:tc>
        <w:tc>
          <w:tcPr>
            <w:tcW w:w="0" w:type="auto"/>
            <w:vAlign w:val="center"/>
          </w:tcPr>
          <w:p w14:paraId="4F733DA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How are LED animations implemented?</w:t>
            </w:r>
          </w:p>
        </w:tc>
        <w:tc>
          <w:tcPr>
            <w:tcW w:w="0" w:type="auto"/>
            <w:vAlign w:val="center"/>
          </w:tcPr>
          <w:p w14:paraId="1310C01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Exp 13</w:t>
            </w:r>
          </w:p>
        </w:tc>
      </w:tr>
    </w:tbl>
    <w:p w14:paraId="5EAAA11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52F2F46D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xiii. Faculty Assessment (Rubrics)</w:t>
      </w:r>
    </w:p>
    <w:p w14:paraId="5420D5D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tbl>
      <w:tblPr>
        <w:tblStyle w:val="12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66"/>
        <w:gridCol w:w="1387"/>
        <w:gridCol w:w="1027"/>
        <w:gridCol w:w="1257"/>
        <w:gridCol w:w="1226"/>
        <w:gridCol w:w="1487"/>
      </w:tblGrid>
      <w:tr w14:paraId="2C074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BC5962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Criteria</w:t>
            </w:r>
          </w:p>
        </w:tc>
        <w:tc>
          <w:tcPr>
            <w:tcW w:w="0" w:type="auto"/>
            <w:vAlign w:val="center"/>
          </w:tcPr>
          <w:p w14:paraId="261EC73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Excellent (5)</w:t>
            </w:r>
          </w:p>
        </w:tc>
        <w:tc>
          <w:tcPr>
            <w:tcW w:w="0" w:type="auto"/>
            <w:vAlign w:val="center"/>
          </w:tcPr>
          <w:p w14:paraId="05CD496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Good (4)</w:t>
            </w:r>
          </w:p>
        </w:tc>
        <w:tc>
          <w:tcPr>
            <w:tcW w:w="0" w:type="auto"/>
            <w:vAlign w:val="center"/>
          </w:tcPr>
          <w:p w14:paraId="2F866FC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Average (3)</w:t>
            </w:r>
          </w:p>
        </w:tc>
        <w:tc>
          <w:tcPr>
            <w:tcW w:w="0" w:type="auto"/>
            <w:vAlign w:val="center"/>
          </w:tcPr>
          <w:p w14:paraId="537BF4D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Poor (2)</w:t>
            </w:r>
          </w:p>
        </w:tc>
        <w:tc>
          <w:tcPr>
            <w:tcW w:w="0" w:type="auto"/>
            <w:vAlign w:val="center"/>
          </w:tcPr>
          <w:p w14:paraId="556C04F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Very Poor (1)</w:t>
            </w:r>
          </w:p>
        </w:tc>
      </w:tr>
      <w:tr w14:paraId="26EF23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E64102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Understanding of Kit</w:t>
            </w:r>
          </w:p>
        </w:tc>
        <w:tc>
          <w:tcPr>
            <w:tcW w:w="0" w:type="auto"/>
            <w:vAlign w:val="center"/>
          </w:tcPr>
          <w:p w14:paraId="4FCBDA6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Complete</w:t>
            </w:r>
          </w:p>
        </w:tc>
        <w:tc>
          <w:tcPr>
            <w:tcW w:w="0" w:type="auto"/>
            <w:vAlign w:val="center"/>
          </w:tcPr>
          <w:p w14:paraId="5A8619B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Good</w:t>
            </w:r>
          </w:p>
        </w:tc>
        <w:tc>
          <w:tcPr>
            <w:tcW w:w="0" w:type="auto"/>
            <w:vAlign w:val="center"/>
          </w:tcPr>
          <w:p w14:paraId="6594CD0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Moderate</w:t>
            </w:r>
          </w:p>
        </w:tc>
        <w:tc>
          <w:tcPr>
            <w:tcW w:w="0" w:type="auto"/>
            <w:vAlign w:val="center"/>
          </w:tcPr>
          <w:p w14:paraId="188A800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Low</w:t>
            </w:r>
          </w:p>
        </w:tc>
        <w:tc>
          <w:tcPr>
            <w:tcW w:w="0" w:type="auto"/>
            <w:vAlign w:val="center"/>
          </w:tcPr>
          <w:p w14:paraId="145F4BE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Very Low</w:t>
            </w:r>
          </w:p>
        </w:tc>
      </w:tr>
      <w:tr w14:paraId="5FF7F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F2440E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Understanding of Simulator</w:t>
            </w:r>
          </w:p>
        </w:tc>
        <w:tc>
          <w:tcPr>
            <w:tcW w:w="0" w:type="auto"/>
            <w:vAlign w:val="center"/>
          </w:tcPr>
          <w:p w14:paraId="6CDB689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Complete</w:t>
            </w:r>
          </w:p>
        </w:tc>
        <w:tc>
          <w:tcPr>
            <w:tcW w:w="0" w:type="auto"/>
            <w:vAlign w:val="center"/>
          </w:tcPr>
          <w:p w14:paraId="38482DF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Good</w:t>
            </w:r>
          </w:p>
        </w:tc>
        <w:tc>
          <w:tcPr>
            <w:tcW w:w="0" w:type="auto"/>
            <w:vAlign w:val="center"/>
          </w:tcPr>
          <w:p w14:paraId="44173C4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Moderate</w:t>
            </w:r>
          </w:p>
        </w:tc>
        <w:tc>
          <w:tcPr>
            <w:tcW w:w="0" w:type="auto"/>
            <w:vAlign w:val="center"/>
          </w:tcPr>
          <w:p w14:paraId="4A7180A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Low</w:t>
            </w:r>
          </w:p>
        </w:tc>
        <w:tc>
          <w:tcPr>
            <w:tcW w:w="0" w:type="auto"/>
            <w:vAlign w:val="center"/>
          </w:tcPr>
          <w:p w14:paraId="7F61A4B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Very Low</w:t>
            </w:r>
          </w:p>
        </w:tc>
      </w:tr>
      <w:tr w14:paraId="19210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6D3B57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Execution Skills</w:t>
            </w:r>
          </w:p>
        </w:tc>
        <w:tc>
          <w:tcPr>
            <w:tcW w:w="0" w:type="auto"/>
            <w:vAlign w:val="center"/>
          </w:tcPr>
          <w:p w14:paraId="42E4C6A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No error</w:t>
            </w:r>
          </w:p>
        </w:tc>
        <w:tc>
          <w:tcPr>
            <w:tcW w:w="0" w:type="auto"/>
            <w:vAlign w:val="center"/>
          </w:tcPr>
          <w:p w14:paraId="5DA5F89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Minor error</w:t>
            </w:r>
          </w:p>
        </w:tc>
        <w:tc>
          <w:tcPr>
            <w:tcW w:w="0" w:type="auto"/>
            <w:vAlign w:val="center"/>
          </w:tcPr>
          <w:p w14:paraId="433F9A3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Some errors</w:t>
            </w:r>
          </w:p>
        </w:tc>
        <w:tc>
          <w:tcPr>
            <w:tcW w:w="0" w:type="auto"/>
            <w:vAlign w:val="center"/>
          </w:tcPr>
          <w:p w14:paraId="7A0C217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Many errors</w:t>
            </w:r>
          </w:p>
        </w:tc>
        <w:tc>
          <w:tcPr>
            <w:tcW w:w="0" w:type="auto"/>
            <w:vAlign w:val="center"/>
          </w:tcPr>
          <w:p w14:paraId="3E6DE61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Unable to execute</w:t>
            </w:r>
          </w:p>
        </w:tc>
      </w:tr>
      <w:tr w14:paraId="50C99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2643C8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Documentation</w:t>
            </w:r>
          </w:p>
        </w:tc>
        <w:tc>
          <w:tcPr>
            <w:tcW w:w="0" w:type="auto"/>
            <w:vAlign w:val="center"/>
          </w:tcPr>
          <w:p w14:paraId="7A727D8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Well structured</w:t>
            </w:r>
          </w:p>
        </w:tc>
        <w:tc>
          <w:tcPr>
            <w:tcW w:w="0" w:type="auto"/>
            <w:vAlign w:val="center"/>
          </w:tcPr>
          <w:p w14:paraId="15467B4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Good</w:t>
            </w:r>
          </w:p>
        </w:tc>
        <w:tc>
          <w:tcPr>
            <w:tcW w:w="0" w:type="auto"/>
            <w:vAlign w:val="center"/>
          </w:tcPr>
          <w:p w14:paraId="4BF37D4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Satisfactory</w:t>
            </w:r>
          </w:p>
        </w:tc>
        <w:tc>
          <w:tcPr>
            <w:tcW w:w="0" w:type="auto"/>
            <w:vAlign w:val="center"/>
          </w:tcPr>
          <w:p w14:paraId="571AC32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Incomplete</w:t>
            </w:r>
          </w:p>
        </w:tc>
        <w:tc>
          <w:tcPr>
            <w:tcW w:w="0" w:type="auto"/>
            <w:vAlign w:val="center"/>
          </w:tcPr>
          <w:p w14:paraId="38BD49E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Poor</w:t>
            </w:r>
          </w:p>
        </w:tc>
      </w:tr>
    </w:tbl>
    <w:p w14:paraId="67261A2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539C4A2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6B2A9AA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2AEACDC2">
      <w:pP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br w:type="page"/>
      </w:r>
    </w:p>
    <w:p w14:paraId="7FC8EC40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EXPERIMENT 14</w:t>
      </w:r>
    </w:p>
    <w:p w14:paraId="5A1C53C0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To interface seven-segment displays with microcontroller and make a time clock.</w:t>
      </w:r>
    </w:p>
    <w:p w14:paraId="3FCED5E7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</w:p>
    <w:p w14:paraId="40573E63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i. Aim</w:t>
      </w:r>
    </w:p>
    <w:p w14:paraId="6E01279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To interface a common cathode seven-segment display with 8051 and implement a digital clock using multiplexing and timer-based delays.</w:t>
      </w:r>
    </w:p>
    <w:p w14:paraId="3D57CA1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6BF04A63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ii. Course Outcome Mapped</w:t>
      </w:r>
    </w:p>
    <w:p w14:paraId="7C62B21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CO5</w:t>
      </w:r>
    </w:p>
    <w:p w14:paraId="715745E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3C22244F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iii. PO/PSO Mapped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299E1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2" w:type="dxa"/>
          </w:tcPr>
          <w:p w14:paraId="4D06B5E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PO1–PO5</w:t>
            </w:r>
          </w:p>
        </w:tc>
        <w:tc>
          <w:tcPr>
            <w:tcW w:w="2952" w:type="dxa"/>
          </w:tcPr>
          <w:p w14:paraId="157C3FF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PO9–PO12</w:t>
            </w:r>
          </w:p>
        </w:tc>
        <w:tc>
          <w:tcPr>
            <w:tcW w:w="2952" w:type="dxa"/>
          </w:tcPr>
          <w:p w14:paraId="5AAFE98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PSO1–PSO2</w:t>
            </w:r>
          </w:p>
        </w:tc>
      </w:tr>
    </w:tbl>
    <w:p w14:paraId="63E3BC1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32B34639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iv. Prerequisite</w:t>
      </w:r>
    </w:p>
    <w:p w14:paraId="2299D552">
      <w:pPr>
        <w:numPr>
          <w:ilvl w:val="0"/>
          <w:numId w:val="132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Seven-segment display encoding</w:t>
      </w:r>
    </w:p>
    <w:p w14:paraId="029971C0">
      <w:pPr>
        <w:numPr>
          <w:ilvl w:val="0"/>
          <w:numId w:val="132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Multiplexing technique</w:t>
      </w:r>
    </w:p>
    <w:p w14:paraId="53AD86C0">
      <w:pPr>
        <w:numPr>
          <w:ilvl w:val="0"/>
          <w:numId w:val="132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Timer interrupts</w:t>
      </w:r>
    </w:p>
    <w:p w14:paraId="43174FD7">
      <w:pPr>
        <w:numPr>
          <w:ilvl w:val="0"/>
          <w:numId w:val="132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BCD to seven-segment decoding</w:t>
      </w:r>
    </w:p>
    <w:p w14:paraId="705EBEA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7DC4D472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v. Theory</w:t>
      </w:r>
    </w:p>
    <w:p w14:paraId="03171A38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Seven Segment Display Basics</w:t>
      </w:r>
    </w:p>
    <w:p w14:paraId="2855931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Segments: a, b, c, d, e, f, g</w:t>
      </w: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Digits displayed by activating specific segments.</w:t>
      </w:r>
    </w:p>
    <w:p w14:paraId="75F97EED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Common Cathode Display</w:t>
      </w:r>
    </w:p>
    <w:p w14:paraId="7F872E33">
      <w:pPr>
        <w:numPr>
          <w:ilvl w:val="0"/>
          <w:numId w:val="133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Low activates segment</w:t>
      </w:r>
    </w:p>
    <w:p w14:paraId="00044E25">
      <w:pPr>
        <w:numPr>
          <w:ilvl w:val="0"/>
          <w:numId w:val="133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Patterns for digits: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82"/>
        <w:gridCol w:w="2102"/>
      </w:tblGrid>
      <w:tr w14:paraId="0D77EEF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40369F68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Digit</w:t>
            </w:r>
          </w:p>
        </w:tc>
        <w:tc>
          <w:tcPr>
            <w:tcW w:w="0" w:type="auto"/>
            <w:vAlign w:val="center"/>
          </w:tcPr>
          <w:p w14:paraId="0A8E3AF1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Hex Code (abcdefg)</w:t>
            </w:r>
          </w:p>
        </w:tc>
      </w:tr>
      <w:tr w14:paraId="420CF2F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D1660A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0</w:t>
            </w:r>
          </w:p>
        </w:tc>
        <w:tc>
          <w:tcPr>
            <w:tcW w:w="0" w:type="auto"/>
            <w:vAlign w:val="center"/>
          </w:tcPr>
          <w:p w14:paraId="6E86BCF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3FH</w:t>
            </w:r>
          </w:p>
        </w:tc>
      </w:tr>
      <w:tr w14:paraId="4BCAA66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5D23C2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1</w:t>
            </w:r>
          </w:p>
        </w:tc>
        <w:tc>
          <w:tcPr>
            <w:tcW w:w="0" w:type="auto"/>
            <w:vAlign w:val="center"/>
          </w:tcPr>
          <w:p w14:paraId="6D5AB47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06H</w:t>
            </w:r>
          </w:p>
        </w:tc>
      </w:tr>
      <w:tr w14:paraId="0232037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85DAD0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2</w:t>
            </w:r>
          </w:p>
        </w:tc>
        <w:tc>
          <w:tcPr>
            <w:tcW w:w="0" w:type="auto"/>
            <w:vAlign w:val="center"/>
          </w:tcPr>
          <w:p w14:paraId="7CC3E4E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5BH</w:t>
            </w:r>
          </w:p>
        </w:tc>
      </w:tr>
      <w:tr w14:paraId="726FF87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3BC661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3</w:t>
            </w:r>
          </w:p>
        </w:tc>
        <w:tc>
          <w:tcPr>
            <w:tcW w:w="0" w:type="auto"/>
            <w:vAlign w:val="center"/>
          </w:tcPr>
          <w:p w14:paraId="7DA65DF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4FH</w:t>
            </w:r>
          </w:p>
        </w:tc>
      </w:tr>
      <w:tr w14:paraId="03A8D9F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C9BD35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4</w:t>
            </w:r>
          </w:p>
        </w:tc>
        <w:tc>
          <w:tcPr>
            <w:tcW w:w="0" w:type="auto"/>
            <w:vAlign w:val="center"/>
          </w:tcPr>
          <w:p w14:paraId="11083A1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66H</w:t>
            </w:r>
          </w:p>
        </w:tc>
      </w:tr>
      <w:tr w14:paraId="78242CB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FBDFA1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5</w:t>
            </w:r>
          </w:p>
        </w:tc>
        <w:tc>
          <w:tcPr>
            <w:tcW w:w="0" w:type="auto"/>
            <w:vAlign w:val="center"/>
          </w:tcPr>
          <w:p w14:paraId="36305B1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6DH</w:t>
            </w:r>
          </w:p>
        </w:tc>
      </w:tr>
      <w:tr w14:paraId="55D4CA4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ED3753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6</w:t>
            </w:r>
          </w:p>
        </w:tc>
        <w:tc>
          <w:tcPr>
            <w:tcW w:w="0" w:type="auto"/>
            <w:vAlign w:val="center"/>
          </w:tcPr>
          <w:p w14:paraId="3145979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7DH</w:t>
            </w:r>
          </w:p>
        </w:tc>
      </w:tr>
      <w:tr w14:paraId="2E3DEEB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F5FF00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7</w:t>
            </w:r>
          </w:p>
        </w:tc>
        <w:tc>
          <w:tcPr>
            <w:tcW w:w="0" w:type="auto"/>
            <w:vAlign w:val="center"/>
          </w:tcPr>
          <w:p w14:paraId="7E87791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07H</w:t>
            </w:r>
          </w:p>
        </w:tc>
      </w:tr>
      <w:tr w14:paraId="7130911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8FC416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8</w:t>
            </w:r>
          </w:p>
        </w:tc>
        <w:tc>
          <w:tcPr>
            <w:tcW w:w="0" w:type="auto"/>
            <w:vAlign w:val="center"/>
          </w:tcPr>
          <w:p w14:paraId="206581C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7FH</w:t>
            </w:r>
          </w:p>
        </w:tc>
      </w:tr>
      <w:tr w14:paraId="73E1AED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F3A615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9</w:t>
            </w:r>
          </w:p>
        </w:tc>
        <w:tc>
          <w:tcPr>
            <w:tcW w:w="0" w:type="auto"/>
            <w:vAlign w:val="center"/>
          </w:tcPr>
          <w:p w14:paraId="2DB42AF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6FH</w:t>
            </w:r>
          </w:p>
        </w:tc>
      </w:tr>
    </w:tbl>
    <w:p w14:paraId="33FCFE71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Multiplexing</w:t>
      </w:r>
    </w:p>
    <w:p w14:paraId="0BB9FF9C">
      <w:pPr>
        <w:numPr>
          <w:ilvl w:val="0"/>
          <w:numId w:val="134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Enable one display at a time</w:t>
      </w:r>
    </w:p>
    <w:p w14:paraId="798FACE1">
      <w:pPr>
        <w:numPr>
          <w:ilvl w:val="0"/>
          <w:numId w:val="134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Display digits rapidly to appear continuous</w:t>
      </w:r>
    </w:p>
    <w:p w14:paraId="17E8303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418DBCC4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vi. Software Required</w:t>
      </w:r>
    </w:p>
    <w:p w14:paraId="758F736E">
      <w:pPr>
        <w:numPr>
          <w:ilvl w:val="0"/>
          <w:numId w:val="135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EdSim51</w:t>
      </w:r>
    </w:p>
    <w:p w14:paraId="1B4C4710">
      <w:pPr>
        <w:numPr>
          <w:ilvl w:val="0"/>
          <w:numId w:val="135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Seven-segment interface board</w:t>
      </w:r>
    </w:p>
    <w:p w14:paraId="584EED4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66F1AD09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vii. Procedure</w:t>
      </w:r>
    </w:p>
    <w:p w14:paraId="60880FDA">
      <w:pPr>
        <w:numPr>
          <w:ilvl w:val="0"/>
          <w:numId w:val="136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Connect 4 seven-segment displays (HH:MM).</w:t>
      </w:r>
    </w:p>
    <w:p w14:paraId="5ED51960">
      <w:pPr>
        <w:numPr>
          <w:ilvl w:val="0"/>
          <w:numId w:val="136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Port P0 → segment lines</w:t>
      </w:r>
    </w:p>
    <w:p w14:paraId="303B6965">
      <w:pPr>
        <w:numPr>
          <w:ilvl w:val="0"/>
          <w:numId w:val="136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Port P2 → digit enable lines</w:t>
      </w:r>
    </w:p>
    <w:p w14:paraId="72470248">
      <w:pPr>
        <w:numPr>
          <w:ilvl w:val="0"/>
          <w:numId w:val="136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Configure Timer for 1 second interrupt.</w:t>
      </w:r>
    </w:p>
    <w:p w14:paraId="292F8602">
      <w:pPr>
        <w:numPr>
          <w:ilvl w:val="0"/>
          <w:numId w:val="136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Increment seconds → minutes → hours.</w:t>
      </w:r>
    </w:p>
    <w:p w14:paraId="1F34CC53">
      <w:pPr>
        <w:numPr>
          <w:ilvl w:val="0"/>
          <w:numId w:val="136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Display each digit using multiplexing.</w:t>
      </w:r>
    </w:p>
    <w:p w14:paraId="478F5E93">
      <w:pPr>
        <w:numPr>
          <w:ilvl w:val="0"/>
          <w:numId w:val="136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Verify continuous clock output.</w:t>
      </w:r>
    </w:p>
    <w:p w14:paraId="622BFFB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4CFF3421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viii. Program Code (Simplified Clock Logic)</w:t>
      </w:r>
    </w:p>
    <w:p w14:paraId="757FA57C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Lookup Table</w:t>
      </w:r>
    </w:p>
    <w:p w14:paraId="3CFC7B8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SEG_TAB:</w:t>
      </w:r>
    </w:p>
    <w:p w14:paraId="3D1C096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DB 3FH,06H,5BH,4FH,66H,6DH,7DH,07H,7FH,6FH</w:t>
      </w:r>
    </w:p>
    <w:p w14:paraId="77A20EC2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Clock Program (Core Logic)</w:t>
      </w:r>
    </w:p>
    <w:p w14:paraId="1F1D0DD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MOV TMOD, #01H         ; Timer0 Mode1</w:t>
      </w:r>
    </w:p>
    <w:p w14:paraId="38A95B4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MOV P0, #00H</w:t>
      </w:r>
    </w:p>
    <w:p w14:paraId="541EBE8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MOV P2, #0FH           ; All displays off</w:t>
      </w:r>
    </w:p>
    <w:p w14:paraId="3A7F384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3D9FA8D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MAIN:</w:t>
      </w:r>
    </w:p>
    <w:p w14:paraId="311DACF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ACALL DISPLAY_TIME</w:t>
      </w:r>
    </w:p>
    <w:p w14:paraId="5A80ECD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SJMP MAIN</w:t>
      </w:r>
    </w:p>
    <w:p w14:paraId="1F0B235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09587B2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;--------------------------</w:t>
      </w:r>
    </w:p>
    <w:p w14:paraId="2279753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; DISPLAY TIME USING MULTIPLEXING</w:t>
      </w:r>
    </w:p>
    <w:p w14:paraId="2893787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;--------------------------</w:t>
      </w:r>
    </w:p>
    <w:p w14:paraId="3C81DFE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DISPLAY_TIME:</w:t>
      </w:r>
    </w:p>
    <w:p w14:paraId="5D78476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MOV DPTR, #SEG_TAB</w:t>
      </w:r>
    </w:p>
    <w:p w14:paraId="6A5774F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; Display HHMM (4 digits)</w:t>
      </w:r>
    </w:p>
    <w:p w14:paraId="382ECC9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MOV A, HOUR_TENS</w:t>
      </w:r>
    </w:p>
    <w:p w14:paraId="766BCB2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ACALL DISPLAY_DIGIT</w:t>
      </w:r>
    </w:p>
    <w:p w14:paraId="205D21C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MOV A, HOUR_UNITS</w:t>
      </w:r>
    </w:p>
    <w:p w14:paraId="2FE6D43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ACALL DISPLAY_DIGIT</w:t>
      </w:r>
    </w:p>
    <w:p w14:paraId="45694AC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MOV A, MIN_TENS</w:t>
      </w:r>
    </w:p>
    <w:p w14:paraId="7365AE1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ACALL DISPLAY_DIGIT</w:t>
      </w:r>
    </w:p>
    <w:p w14:paraId="1ED4C2B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MOV A, MIN_UNITS</w:t>
      </w:r>
    </w:p>
    <w:p w14:paraId="633E7A7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ACALL DISPLAY_DIGIT</w:t>
      </w:r>
    </w:p>
    <w:p w14:paraId="6EEDD3F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RET</w:t>
      </w:r>
    </w:p>
    <w:p w14:paraId="34EA952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2669104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;--------------------------</w:t>
      </w:r>
    </w:p>
    <w:p w14:paraId="27A31B9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; DISPLAY DIGIT</w:t>
      </w:r>
    </w:p>
    <w:p w14:paraId="37670E0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;--------------------------</w:t>
      </w:r>
    </w:p>
    <w:p w14:paraId="0791308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DISPLAY_DIGIT:</w:t>
      </w:r>
    </w:p>
    <w:p w14:paraId="67FE8D2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MOVC A, @A+DPTR</w:t>
      </w:r>
    </w:p>
    <w:p w14:paraId="2B7A8F5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MOV P0, A         ; Segment data</w:t>
      </w:r>
    </w:p>
    <w:p w14:paraId="17D941C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; Enable display by toggling P2.x here</w:t>
      </w:r>
    </w:p>
    <w:p w14:paraId="04BDA5A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ACALL SMALL_DELAY</w:t>
      </w:r>
    </w:p>
    <w:p w14:paraId="7A896F4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RET</w:t>
      </w:r>
    </w:p>
    <w:p w14:paraId="057FE98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172F23A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;--------------------------</w:t>
      </w:r>
    </w:p>
    <w:p w14:paraId="0678AE2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; 1 SECOND DELAY</w:t>
      </w:r>
    </w:p>
    <w:p w14:paraId="5EBE66E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;--------------------------</w:t>
      </w:r>
    </w:p>
    <w:p w14:paraId="497FCB5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SEC_DELAY:</w:t>
      </w:r>
    </w:p>
    <w:p w14:paraId="46A7E33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MOV TH0, #3CH     ; For 1s (approx)</w:t>
      </w:r>
    </w:p>
    <w:p w14:paraId="31C50B2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MOV TL0, #0B0H</w:t>
      </w:r>
    </w:p>
    <w:p w14:paraId="6F48A96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SETB TR0</w:t>
      </w:r>
    </w:p>
    <w:p w14:paraId="5197F25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WAIT: JNB TF0, WAIT</w:t>
      </w:r>
    </w:p>
    <w:p w14:paraId="4D39D61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CLR TR0</w:t>
      </w:r>
    </w:p>
    <w:p w14:paraId="3ED7174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CLR TF0</w:t>
      </w:r>
    </w:p>
    <w:p w14:paraId="5CA5FB3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RET</w:t>
      </w:r>
    </w:p>
    <w:p w14:paraId="66A2DAF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10B85210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ix. Observations</w:t>
      </w:r>
    </w:p>
    <w:p w14:paraId="0A30F919">
      <w:pPr>
        <w:numPr>
          <w:ilvl w:val="0"/>
          <w:numId w:val="137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Seven-segment displays correctly displayed HH:MM.</w:t>
      </w:r>
    </w:p>
    <w:p w14:paraId="13D0D9ED">
      <w:pPr>
        <w:numPr>
          <w:ilvl w:val="0"/>
          <w:numId w:val="137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Digits updated every second.</w:t>
      </w:r>
    </w:p>
    <w:p w14:paraId="4E450228">
      <w:pPr>
        <w:numPr>
          <w:ilvl w:val="0"/>
          <w:numId w:val="137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Multiplexing prevented flickering.</w:t>
      </w:r>
    </w:p>
    <w:p w14:paraId="4870A70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24C5747E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x. Result</w:t>
      </w:r>
    </w:p>
    <w:p w14:paraId="4612C64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Seven-segment display successfully interfaced and digital clock implemented.</w:t>
      </w:r>
    </w:p>
    <w:p w14:paraId="594DC76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17E8391A">
      <w:pPr>
        <w:tabs>
          <w:tab w:val="left" w:pos="7560"/>
        </w:tabs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xi. Outcomes Achieved</w:t>
      </w:r>
    </w:p>
    <w:p w14:paraId="42E35D22">
      <w:pPr>
        <w:numPr>
          <w:ilvl w:val="0"/>
          <w:numId w:val="138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Learned multiplexing technique</w:t>
      </w:r>
    </w:p>
    <w:p w14:paraId="2778AE28">
      <w:pPr>
        <w:numPr>
          <w:ilvl w:val="0"/>
          <w:numId w:val="138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Implemented real-time digital clock</w:t>
      </w:r>
    </w:p>
    <w:p w14:paraId="5BBDEEF9">
      <w:pPr>
        <w:numPr>
          <w:ilvl w:val="0"/>
          <w:numId w:val="138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Mastered seven-segment encoding</w:t>
      </w:r>
    </w:p>
    <w:p w14:paraId="2085BA6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454BA847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xii. Assessment Questions</w:t>
      </w:r>
    </w:p>
    <w:p w14:paraId="02837680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a. Pre-Lab</w:t>
      </w:r>
    </w:p>
    <w:p w14:paraId="0865C3A7">
      <w:pPr>
        <w:numPr>
          <w:ilvl w:val="0"/>
          <w:numId w:val="139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What is multiplexing?</w:t>
      </w:r>
    </w:p>
    <w:p w14:paraId="430F8528">
      <w:pPr>
        <w:numPr>
          <w:ilvl w:val="0"/>
          <w:numId w:val="139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Why is delay important in display refreshing?</w:t>
      </w:r>
    </w:p>
    <w:p w14:paraId="457435CD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b. Post-Lab</w:t>
      </w:r>
    </w:p>
    <w:p w14:paraId="1640C1B5">
      <w:pPr>
        <w:numPr>
          <w:ilvl w:val="0"/>
          <w:numId w:val="140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Modify the clock for HH:MM:SS.</w:t>
      </w:r>
    </w:p>
    <w:p w14:paraId="4D53F420">
      <w:pPr>
        <w:numPr>
          <w:ilvl w:val="0"/>
          <w:numId w:val="140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Display countdown timer.</w:t>
      </w:r>
    </w:p>
    <w:p w14:paraId="28C95262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c. Viva</w:t>
      </w:r>
    </w:p>
    <w:p w14:paraId="4E6A3C83">
      <w:pPr>
        <w:numPr>
          <w:ilvl w:val="0"/>
          <w:numId w:val="141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Difference between common anode and common cathode display?</w:t>
      </w:r>
    </w:p>
    <w:p w14:paraId="5CA04F4B">
      <w:pPr>
        <w:numPr>
          <w:ilvl w:val="0"/>
          <w:numId w:val="141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Why do we use lookup tables?</w:t>
      </w:r>
    </w:p>
    <w:p w14:paraId="0D0EEB0F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d. Industry/Placement Matrix</w:t>
      </w:r>
    </w:p>
    <w:tbl>
      <w:tblPr>
        <w:tblStyle w:val="12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5"/>
        <w:gridCol w:w="5046"/>
        <w:gridCol w:w="1309"/>
      </w:tblGrid>
      <w:tr w14:paraId="7EE84F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105C46C4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Skill</w:t>
            </w:r>
          </w:p>
        </w:tc>
        <w:tc>
          <w:tcPr>
            <w:tcW w:w="0" w:type="auto"/>
            <w:vAlign w:val="center"/>
          </w:tcPr>
          <w:p w14:paraId="3F13760A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Industry Question</w:t>
            </w:r>
          </w:p>
        </w:tc>
        <w:tc>
          <w:tcPr>
            <w:tcW w:w="0" w:type="auto"/>
            <w:vAlign w:val="center"/>
          </w:tcPr>
          <w:p w14:paraId="68A4373F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Experiment</w:t>
            </w:r>
          </w:p>
        </w:tc>
      </w:tr>
      <w:tr w14:paraId="46B83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12C323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Display Systems</w:t>
            </w:r>
          </w:p>
        </w:tc>
        <w:tc>
          <w:tcPr>
            <w:tcW w:w="0" w:type="auto"/>
            <w:vAlign w:val="center"/>
          </w:tcPr>
          <w:p w14:paraId="078EE88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How do you multiplex multi-digit displays?</w:t>
            </w:r>
          </w:p>
        </w:tc>
        <w:tc>
          <w:tcPr>
            <w:tcW w:w="0" w:type="auto"/>
            <w:vAlign w:val="center"/>
          </w:tcPr>
          <w:p w14:paraId="107A811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Exp 14</w:t>
            </w:r>
          </w:p>
        </w:tc>
      </w:tr>
      <w:tr w14:paraId="3FC65D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426230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Real-time Devices</w:t>
            </w:r>
          </w:p>
        </w:tc>
        <w:tc>
          <w:tcPr>
            <w:tcW w:w="0" w:type="auto"/>
            <w:vAlign w:val="center"/>
          </w:tcPr>
          <w:p w14:paraId="6619B94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How is a clock implemented in embedded systems?</w:t>
            </w:r>
          </w:p>
        </w:tc>
        <w:tc>
          <w:tcPr>
            <w:tcW w:w="0" w:type="auto"/>
            <w:vAlign w:val="center"/>
          </w:tcPr>
          <w:p w14:paraId="03E693F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Exp 14</w:t>
            </w:r>
          </w:p>
        </w:tc>
      </w:tr>
    </w:tbl>
    <w:p w14:paraId="3803354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6E205A7B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xiii. Faculty Assessment (Rubrics)</w:t>
      </w:r>
    </w:p>
    <w:p w14:paraId="321F7F70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</w:p>
    <w:tbl>
      <w:tblPr>
        <w:tblStyle w:val="12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66"/>
        <w:gridCol w:w="1387"/>
        <w:gridCol w:w="1027"/>
        <w:gridCol w:w="1257"/>
        <w:gridCol w:w="1226"/>
        <w:gridCol w:w="1487"/>
      </w:tblGrid>
      <w:tr w14:paraId="235A0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7A06432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Criteria</w:t>
            </w:r>
          </w:p>
        </w:tc>
        <w:tc>
          <w:tcPr>
            <w:tcW w:w="0" w:type="auto"/>
            <w:vAlign w:val="center"/>
          </w:tcPr>
          <w:p w14:paraId="5D4B0FA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Excellent (5)</w:t>
            </w:r>
          </w:p>
        </w:tc>
        <w:tc>
          <w:tcPr>
            <w:tcW w:w="0" w:type="auto"/>
            <w:vAlign w:val="center"/>
          </w:tcPr>
          <w:p w14:paraId="23A537E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Good (4)</w:t>
            </w:r>
          </w:p>
        </w:tc>
        <w:tc>
          <w:tcPr>
            <w:tcW w:w="0" w:type="auto"/>
            <w:vAlign w:val="center"/>
          </w:tcPr>
          <w:p w14:paraId="145DE9B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Average (3)</w:t>
            </w:r>
          </w:p>
        </w:tc>
        <w:tc>
          <w:tcPr>
            <w:tcW w:w="0" w:type="auto"/>
            <w:vAlign w:val="center"/>
          </w:tcPr>
          <w:p w14:paraId="71DBDAA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Poor (2)</w:t>
            </w:r>
          </w:p>
        </w:tc>
        <w:tc>
          <w:tcPr>
            <w:tcW w:w="0" w:type="auto"/>
            <w:vAlign w:val="center"/>
          </w:tcPr>
          <w:p w14:paraId="1A61572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Very Poor (1)</w:t>
            </w:r>
          </w:p>
        </w:tc>
      </w:tr>
      <w:tr w14:paraId="1DA39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FB9573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Understanding of Kit</w:t>
            </w:r>
          </w:p>
        </w:tc>
        <w:tc>
          <w:tcPr>
            <w:tcW w:w="0" w:type="auto"/>
            <w:vAlign w:val="center"/>
          </w:tcPr>
          <w:p w14:paraId="1452A6B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Complete</w:t>
            </w:r>
          </w:p>
        </w:tc>
        <w:tc>
          <w:tcPr>
            <w:tcW w:w="0" w:type="auto"/>
            <w:vAlign w:val="center"/>
          </w:tcPr>
          <w:p w14:paraId="41D302B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Good</w:t>
            </w:r>
          </w:p>
        </w:tc>
        <w:tc>
          <w:tcPr>
            <w:tcW w:w="0" w:type="auto"/>
            <w:vAlign w:val="center"/>
          </w:tcPr>
          <w:p w14:paraId="571B00F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Moderate</w:t>
            </w:r>
          </w:p>
        </w:tc>
        <w:tc>
          <w:tcPr>
            <w:tcW w:w="0" w:type="auto"/>
            <w:vAlign w:val="center"/>
          </w:tcPr>
          <w:p w14:paraId="4200D43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Low</w:t>
            </w:r>
          </w:p>
        </w:tc>
        <w:tc>
          <w:tcPr>
            <w:tcW w:w="0" w:type="auto"/>
            <w:vAlign w:val="center"/>
          </w:tcPr>
          <w:p w14:paraId="34D9ABE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Very Low</w:t>
            </w:r>
          </w:p>
        </w:tc>
      </w:tr>
      <w:tr w14:paraId="1E8C5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85E761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Understanding of Simulator</w:t>
            </w:r>
          </w:p>
        </w:tc>
        <w:tc>
          <w:tcPr>
            <w:tcW w:w="0" w:type="auto"/>
            <w:vAlign w:val="center"/>
          </w:tcPr>
          <w:p w14:paraId="4AE5C7C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Complete</w:t>
            </w:r>
          </w:p>
        </w:tc>
        <w:tc>
          <w:tcPr>
            <w:tcW w:w="0" w:type="auto"/>
            <w:vAlign w:val="center"/>
          </w:tcPr>
          <w:p w14:paraId="6C2DA1D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Good</w:t>
            </w:r>
          </w:p>
        </w:tc>
        <w:tc>
          <w:tcPr>
            <w:tcW w:w="0" w:type="auto"/>
            <w:vAlign w:val="center"/>
          </w:tcPr>
          <w:p w14:paraId="2DA7783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Moderate</w:t>
            </w:r>
          </w:p>
        </w:tc>
        <w:tc>
          <w:tcPr>
            <w:tcW w:w="0" w:type="auto"/>
            <w:vAlign w:val="center"/>
          </w:tcPr>
          <w:p w14:paraId="0CBAF8F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Low</w:t>
            </w:r>
          </w:p>
        </w:tc>
        <w:tc>
          <w:tcPr>
            <w:tcW w:w="0" w:type="auto"/>
            <w:vAlign w:val="center"/>
          </w:tcPr>
          <w:p w14:paraId="7BEF188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Very Low</w:t>
            </w:r>
          </w:p>
        </w:tc>
      </w:tr>
      <w:tr w14:paraId="3B1FC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9ED4C0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Execution Skills</w:t>
            </w:r>
          </w:p>
        </w:tc>
        <w:tc>
          <w:tcPr>
            <w:tcW w:w="0" w:type="auto"/>
            <w:vAlign w:val="center"/>
          </w:tcPr>
          <w:p w14:paraId="6F8A7AA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No error</w:t>
            </w:r>
          </w:p>
        </w:tc>
        <w:tc>
          <w:tcPr>
            <w:tcW w:w="0" w:type="auto"/>
            <w:vAlign w:val="center"/>
          </w:tcPr>
          <w:p w14:paraId="2E90A89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Minor error</w:t>
            </w:r>
          </w:p>
        </w:tc>
        <w:tc>
          <w:tcPr>
            <w:tcW w:w="0" w:type="auto"/>
            <w:vAlign w:val="center"/>
          </w:tcPr>
          <w:p w14:paraId="7EA0AB2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Some errors</w:t>
            </w:r>
          </w:p>
        </w:tc>
        <w:tc>
          <w:tcPr>
            <w:tcW w:w="0" w:type="auto"/>
            <w:vAlign w:val="center"/>
          </w:tcPr>
          <w:p w14:paraId="74D2F27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Many errors</w:t>
            </w:r>
          </w:p>
        </w:tc>
        <w:tc>
          <w:tcPr>
            <w:tcW w:w="0" w:type="auto"/>
            <w:vAlign w:val="center"/>
          </w:tcPr>
          <w:p w14:paraId="5BADF1B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Unable to execute</w:t>
            </w:r>
          </w:p>
        </w:tc>
      </w:tr>
      <w:tr w14:paraId="2C5113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D0A9EE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Documentation</w:t>
            </w:r>
          </w:p>
        </w:tc>
        <w:tc>
          <w:tcPr>
            <w:tcW w:w="0" w:type="auto"/>
            <w:vAlign w:val="center"/>
          </w:tcPr>
          <w:p w14:paraId="2B7FD79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Well structured</w:t>
            </w:r>
          </w:p>
        </w:tc>
        <w:tc>
          <w:tcPr>
            <w:tcW w:w="0" w:type="auto"/>
            <w:vAlign w:val="center"/>
          </w:tcPr>
          <w:p w14:paraId="627DBDF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Good</w:t>
            </w:r>
          </w:p>
        </w:tc>
        <w:tc>
          <w:tcPr>
            <w:tcW w:w="0" w:type="auto"/>
            <w:vAlign w:val="center"/>
          </w:tcPr>
          <w:p w14:paraId="0CEDF3A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Satisfactory</w:t>
            </w:r>
          </w:p>
        </w:tc>
        <w:tc>
          <w:tcPr>
            <w:tcW w:w="0" w:type="auto"/>
            <w:vAlign w:val="center"/>
          </w:tcPr>
          <w:p w14:paraId="1FA9A46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Incomplete</w:t>
            </w:r>
          </w:p>
        </w:tc>
        <w:tc>
          <w:tcPr>
            <w:tcW w:w="0" w:type="auto"/>
            <w:vAlign w:val="center"/>
          </w:tcPr>
          <w:p w14:paraId="4A15405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Poor</w:t>
            </w:r>
          </w:p>
        </w:tc>
      </w:tr>
    </w:tbl>
    <w:p w14:paraId="665C3265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</w:p>
    <w:p w14:paraId="37437FA8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</w:p>
    <w:p w14:paraId="5190AE45">
      <w:pP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br w:type="page"/>
      </w:r>
    </w:p>
    <w:p w14:paraId="37D95C7B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  <w:lang w:val="en-IN" w:eastAsia="en-IN"/>
        </w:rPr>
        <w:t>VALUE ADDED EXPERIMENT</w:t>
      </w:r>
    </w:p>
    <w:p w14:paraId="0F18977C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</w:p>
    <w:p w14:paraId="28BDAC82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Mini Project: To design and implement a small project incorporating various concepts learned in previous experiments.</w:t>
      </w:r>
    </w:p>
    <w:p w14:paraId="13F6E29C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</w:p>
    <w:p w14:paraId="1799F5C9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i. Aim</w:t>
      </w:r>
    </w:p>
    <w:p w14:paraId="0876EC8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To design and develop a mini embedded system integrating sensors, actuators, microcontroller programming, displays, and communication modules learned across the lab course.</w:t>
      </w:r>
    </w:p>
    <w:p w14:paraId="555C959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5BE48612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ii. Course Outcome Mapped</w:t>
      </w:r>
    </w:p>
    <w:p w14:paraId="68F838C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CO5: Develop small-scale embedded projects integrating multiple components.</w:t>
      </w:r>
    </w:p>
    <w:p w14:paraId="15A80FA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6B6C5054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iii. PO/PSO Mapped</w:t>
      </w:r>
    </w:p>
    <w:p w14:paraId="3552933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All relevant POs (1–12) and PSOs (1–2).</w:t>
      </w:r>
    </w:p>
    <w:p w14:paraId="3BE7543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34969FA4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iv. Prerequisite</w:t>
      </w:r>
    </w:p>
    <w:p w14:paraId="1177325E">
      <w:pPr>
        <w:numPr>
          <w:ilvl w:val="0"/>
          <w:numId w:val="142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All previous experiments</w:t>
      </w:r>
    </w:p>
    <w:p w14:paraId="24D4072F">
      <w:pPr>
        <w:numPr>
          <w:ilvl w:val="0"/>
          <w:numId w:val="142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Basic circuit design</w:t>
      </w:r>
    </w:p>
    <w:p w14:paraId="7524510A">
      <w:pPr>
        <w:numPr>
          <w:ilvl w:val="0"/>
          <w:numId w:val="142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Embedded C/Assembly proficiency</w:t>
      </w:r>
    </w:p>
    <w:p w14:paraId="0D45EAF7">
      <w:pPr>
        <w:numPr>
          <w:ilvl w:val="0"/>
          <w:numId w:val="142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Debugging skills</w:t>
      </w:r>
    </w:p>
    <w:p w14:paraId="4E53C2C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7E64E75E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v. Theory</w:t>
      </w:r>
    </w:p>
    <w:p w14:paraId="000D0A7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The mini-project must integrate:</w:t>
      </w:r>
    </w:p>
    <w:p w14:paraId="0F585BAB">
      <w:pPr>
        <w:numPr>
          <w:ilvl w:val="0"/>
          <w:numId w:val="143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Input device:</w:t>
      </w: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Sensor or switch</w:t>
      </w:r>
    </w:p>
    <w:p w14:paraId="4BC16512">
      <w:pPr>
        <w:numPr>
          <w:ilvl w:val="0"/>
          <w:numId w:val="143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Processing:</w:t>
      </w: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8051 microcontroller logic</w:t>
      </w:r>
    </w:p>
    <w:p w14:paraId="554F42A4">
      <w:pPr>
        <w:numPr>
          <w:ilvl w:val="0"/>
          <w:numId w:val="143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Output device:</w:t>
      </w: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Display, actuator, or communication module</w:t>
      </w:r>
    </w:p>
    <w:p w14:paraId="5CBC72CE">
      <w:pPr>
        <w:numPr>
          <w:ilvl w:val="0"/>
          <w:numId w:val="143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Control logic:</w:t>
      </w: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Timer/interrupts/delay</w:t>
      </w:r>
    </w:p>
    <w:p w14:paraId="448D31E3">
      <w:pPr>
        <w:numPr>
          <w:ilvl w:val="0"/>
          <w:numId w:val="143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Power system:</w:t>
      </w: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Regulated 5V supply</w:t>
      </w:r>
    </w:p>
    <w:p w14:paraId="77BF9E4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Sample Mini Project Ideas</w:t>
      </w:r>
    </w:p>
    <w:p w14:paraId="0D277784">
      <w:pPr>
        <w:numPr>
          <w:ilvl w:val="0"/>
          <w:numId w:val="144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Temperature-controlled fan system</w:t>
      </w:r>
    </w:p>
    <w:p w14:paraId="3E20AA24">
      <w:pPr>
        <w:numPr>
          <w:ilvl w:val="0"/>
          <w:numId w:val="144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Smart automatic lighting using PIR/LDR</w:t>
      </w:r>
    </w:p>
    <w:p w14:paraId="062C00D9">
      <w:pPr>
        <w:numPr>
          <w:ilvl w:val="0"/>
          <w:numId w:val="144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Distance-based obstacle alarm</w:t>
      </w:r>
    </w:p>
    <w:p w14:paraId="6129292C">
      <w:pPr>
        <w:numPr>
          <w:ilvl w:val="0"/>
          <w:numId w:val="144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Digital thermometer with LCD</w:t>
      </w:r>
    </w:p>
    <w:p w14:paraId="031D5A80">
      <w:pPr>
        <w:numPr>
          <w:ilvl w:val="0"/>
          <w:numId w:val="144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Mini burglar alarm system</w:t>
      </w:r>
    </w:p>
    <w:p w14:paraId="182587FD">
      <w:pPr>
        <w:numPr>
          <w:ilvl w:val="0"/>
          <w:numId w:val="144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LED-based animation with speed control</w:t>
      </w:r>
    </w:p>
    <w:p w14:paraId="72DEC42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671936A8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vi. Software Required</w:t>
      </w:r>
    </w:p>
    <w:p w14:paraId="4D52C756">
      <w:pPr>
        <w:numPr>
          <w:ilvl w:val="0"/>
          <w:numId w:val="145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EdSim51</w:t>
      </w:r>
    </w:p>
    <w:p w14:paraId="7BB61531">
      <w:pPr>
        <w:numPr>
          <w:ilvl w:val="0"/>
          <w:numId w:val="145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Keil uVision (optional)</w:t>
      </w:r>
    </w:p>
    <w:p w14:paraId="1357E8AC">
      <w:pPr>
        <w:numPr>
          <w:ilvl w:val="0"/>
          <w:numId w:val="145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8051 Trainer</w:t>
      </w:r>
    </w:p>
    <w:p w14:paraId="2E85C94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5D887F5D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vii. Procedure (General Template)</w:t>
      </w:r>
    </w:p>
    <w:p w14:paraId="588AFE4E">
      <w:pPr>
        <w:numPr>
          <w:ilvl w:val="0"/>
          <w:numId w:val="146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Identify and define the project problem.</w:t>
      </w:r>
    </w:p>
    <w:p w14:paraId="674AE946">
      <w:pPr>
        <w:numPr>
          <w:ilvl w:val="0"/>
          <w:numId w:val="146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Select appropriate sensors and actuators.</w:t>
      </w:r>
    </w:p>
    <w:p w14:paraId="3FE414B2">
      <w:pPr>
        <w:numPr>
          <w:ilvl w:val="0"/>
          <w:numId w:val="146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Draw block diagram and circuit diagram.</w:t>
      </w:r>
    </w:p>
    <w:p w14:paraId="2BFACA94">
      <w:pPr>
        <w:numPr>
          <w:ilvl w:val="0"/>
          <w:numId w:val="146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Write assembly program integrating modules.</w:t>
      </w:r>
    </w:p>
    <w:p w14:paraId="4F3A6868">
      <w:pPr>
        <w:numPr>
          <w:ilvl w:val="0"/>
          <w:numId w:val="146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Simulate and verify module-by-module.</w:t>
      </w:r>
    </w:p>
    <w:p w14:paraId="0EC4330E">
      <w:pPr>
        <w:numPr>
          <w:ilvl w:val="0"/>
          <w:numId w:val="146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Test complete system on hardware.</w:t>
      </w:r>
    </w:p>
    <w:p w14:paraId="17E74853">
      <w:pPr>
        <w:numPr>
          <w:ilvl w:val="0"/>
          <w:numId w:val="146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Document results.</w:t>
      </w:r>
    </w:p>
    <w:p w14:paraId="1ECE606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6E546D56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viii. Program Code (Sample: PIR-based Automatic Light System)</w:t>
      </w:r>
    </w:p>
    <w:p w14:paraId="37F35F0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MOV P2, #FFH       ; PIR input</w:t>
      </w:r>
    </w:p>
    <w:p w14:paraId="0E90461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MOV P1, #00H       ; LED output</w:t>
      </w:r>
    </w:p>
    <w:p w14:paraId="4FDC9D1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5D836DE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MAIN:</w:t>
      </w:r>
    </w:p>
    <w:p w14:paraId="161CC62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JB P2.0, TURN_ON</w:t>
      </w:r>
    </w:p>
    <w:p w14:paraId="68EADB0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CLR P1.0</w:t>
      </w:r>
    </w:p>
    <w:p w14:paraId="14E2587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SJMP MAIN</w:t>
      </w:r>
    </w:p>
    <w:p w14:paraId="4A699A4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5050CB6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TURN_ON:</w:t>
      </w:r>
    </w:p>
    <w:p w14:paraId="4698AD1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SETB P1.0</w:t>
      </w:r>
    </w:p>
    <w:p w14:paraId="6A35812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ACALL DELAY5S</w:t>
      </w:r>
    </w:p>
    <w:p w14:paraId="21A7C22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SJMP MAIN</w:t>
      </w:r>
    </w:p>
    <w:p w14:paraId="3BD032F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3D406E5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; 5-second delay</w:t>
      </w:r>
    </w:p>
    <w:p w14:paraId="6BD70C4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DELAY5S:</w:t>
      </w:r>
    </w:p>
    <w:p w14:paraId="33FECA7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MOV R5, #50</w:t>
      </w:r>
    </w:p>
    <w:p w14:paraId="50AB47B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D1: MOV R6, #200</w:t>
      </w:r>
    </w:p>
    <w:p w14:paraId="55EB590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D2: DJNZ R6, D2</w:t>
      </w:r>
    </w:p>
    <w:p w14:paraId="40C32CB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DJNZ R5, D1</w:t>
      </w:r>
    </w:p>
    <w:p w14:paraId="1A9689A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 xml:space="preserve">    RET</w:t>
      </w:r>
    </w:p>
    <w:p w14:paraId="1C2A744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END</w:t>
      </w:r>
    </w:p>
    <w:p w14:paraId="23BA8CC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46B75362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ix. Observations</w:t>
      </w:r>
    </w:p>
    <w:p w14:paraId="0206AD13">
      <w:pPr>
        <w:numPr>
          <w:ilvl w:val="0"/>
          <w:numId w:val="147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System responded to input sensor.</w:t>
      </w:r>
    </w:p>
    <w:p w14:paraId="552A568B">
      <w:pPr>
        <w:numPr>
          <w:ilvl w:val="0"/>
          <w:numId w:val="147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Output devices actuated correctly.</w:t>
      </w:r>
    </w:p>
    <w:p w14:paraId="5446E585">
      <w:pPr>
        <w:numPr>
          <w:ilvl w:val="0"/>
          <w:numId w:val="147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Delay &amp; logic worked as designed.</w:t>
      </w:r>
    </w:p>
    <w:p w14:paraId="3EDFF3B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30946EA5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x. Result</w:t>
      </w:r>
    </w:p>
    <w:p w14:paraId="4965834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A fully functional embedded mini-project was successfully designed and implemented.</w:t>
      </w:r>
    </w:p>
    <w:p w14:paraId="56697A9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2790666B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xi. Outcomes Achieved</w:t>
      </w:r>
    </w:p>
    <w:p w14:paraId="69B5EADD">
      <w:pPr>
        <w:numPr>
          <w:ilvl w:val="0"/>
          <w:numId w:val="148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Integrated knowledge from all experiments</w:t>
      </w:r>
    </w:p>
    <w:p w14:paraId="030011E1">
      <w:pPr>
        <w:numPr>
          <w:ilvl w:val="0"/>
          <w:numId w:val="148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Demonstrated embedded systems design</w:t>
      </w:r>
    </w:p>
    <w:p w14:paraId="34BAA64D">
      <w:pPr>
        <w:numPr>
          <w:ilvl w:val="0"/>
          <w:numId w:val="148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Learned real-world interfacing and debugging</w:t>
      </w:r>
    </w:p>
    <w:p w14:paraId="778AAF5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1E758582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xii. Assessment Questions</w:t>
      </w:r>
    </w:p>
    <w:p w14:paraId="1D8F8B18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a. Pre-Lab</w:t>
      </w:r>
    </w:p>
    <w:p w14:paraId="26D7DA68">
      <w:pPr>
        <w:numPr>
          <w:ilvl w:val="0"/>
          <w:numId w:val="149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What components will your project use?</w:t>
      </w:r>
    </w:p>
    <w:p w14:paraId="41E29495">
      <w:pPr>
        <w:numPr>
          <w:ilvl w:val="0"/>
          <w:numId w:val="149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What is the functional goal?</w:t>
      </w:r>
    </w:p>
    <w:p w14:paraId="2C6AF8F0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b. Post-Lab</w:t>
      </w:r>
    </w:p>
    <w:p w14:paraId="1EDCDCBE">
      <w:pPr>
        <w:numPr>
          <w:ilvl w:val="0"/>
          <w:numId w:val="150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What challenges did you face in integration?</w:t>
      </w:r>
    </w:p>
    <w:p w14:paraId="1A0D186D">
      <w:pPr>
        <w:numPr>
          <w:ilvl w:val="0"/>
          <w:numId w:val="150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How did you debug hardware issues?</w:t>
      </w:r>
    </w:p>
    <w:p w14:paraId="036ED84E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c. Viva</w:t>
      </w:r>
    </w:p>
    <w:p w14:paraId="4E6CDF7C">
      <w:pPr>
        <w:numPr>
          <w:ilvl w:val="0"/>
          <w:numId w:val="151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Explain the working of your project.</w:t>
      </w:r>
    </w:p>
    <w:p w14:paraId="41C665E6">
      <w:pPr>
        <w:numPr>
          <w:ilvl w:val="0"/>
          <w:numId w:val="151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  <w:t>Suggest improvements for scalability.</w:t>
      </w:r>
    </w:p>
    <w:p w14:paraId="733FF7D3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d. Industry Matrix</w:t>
      </w:r>
    </w:p>
    <w:p w14:paraId="17C5A948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</w:p>
    <w:tbl>
      <w:tblPr>
        <w:tblStyle w:val="12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15"/>
        <w:gridCol w:w="4286"/>
        <w:gridCol w:w="1835"/>
      </w:tblGrid>
      <w:tr w14:paraId="375F90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78136098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Skill</w:t>
            </w:r>
          </w:p>
        </w:tc>
        <w:tc>
          <w:tcPr>
            <w:tcW w:w="0" w:type="auto"/>
            <w:vAlign w:val="center"/>
          </w:tcPr>
          <w:p w14:paraId="1A6DACAB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Industry Question</w:t>
            </w:r>
          </w:p>
        </w:tc>
        <w:tc>
          <w:tcPr>
            <w:tcW w:w="0" w:type="auto"/>
            <w:vAlign w:val="center"/>
          </w:tcPr>
          <w:p w14:paraId="7C85E2ED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Project Mapping</w:t>
            </w:r>
          </w:p>
        </w:tc>
      </w:tr>
      <w:tr w14:paraId="53BEE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84638C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System Integration</w:t>
            </w:r>
          </w:p>
        </w:tc>
        <w:tc>
          <w:tcPr>
            <w:tcW w:w="0" w:type="auto"/>
            <w:vAlign w:val="center"/>
          </w:tcPr>
          <w:p w14:paraId="68FDA5E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How do you integrate multiple modules?</w:t>
            </w:r>
          </w:p>
        </w:tc>
        <w:tc>
          <w:tcPr>
            <w:tcW w:w="0" w:type="auto"/>
            <w:vAlign w:val="center"/>
          </w:tcPr>
          <w:p w14:paraId="65D266C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Mini Project</w:t>
            </w:r>
          </w:p>
        </w:tc>
      </w:tr>
      <w:tr w14:paraId="418E9D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EF7460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Embedded Design</w:t>
            </w:r>
          </w:p>
        </w:tc>
        <w:tc>
          <w:tcPr>
            <w:tcW w:w="0" w:type="auto"/>
            <w:vAlign w:val="center"/>
          </w:tcPr>
          <w:p w14:paraId="4F46B21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Explain your system design choices.</w:t>
            </w:r>
          </w:p>
        </w:tc>
        <w:tc>
          <w:tcPr>
            <w:tcW w:w="0" w:type="auto"/>
            <w:vAlign w:val="center"/>
          </w:tcPr>
          <w:p w14:paraId="662C037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Mini Project</w:t>
            </w:r>
          </w:p>
        </w:tc>
      </w:tr>
      <w:tr w14:paraId="7391E7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72B5F2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Debugging</w:t>
            </w:r>
          </w:p>
        </w:tc>
        <w:tc>
          <w:tcPr>
            <w:tcW w:w="0" w:type="auto"/>
            <w:vAlign w:val="center"/>
          </w:tcPr>
          <w:p w14:paraId="75EF135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How did you test and validate your system?</w:t>
            </w:r>
          </w:p>
        </w:tc>
        <w:tc>
          <w:tcPr>
            <w:tcW w:w="0" w:type="auto"/>
            <w:vAlign w:val="center"/>
          </w:tcPr>
          <w:p w14:paraId="6FC4FFB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Mini Project</w:t>
            </w:r>
          </w:p>
        </w:tc>
      </w:tr>
    </w:tbl>
    <w:p w14:paraId="3F5C3E3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50CAC4FA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/>
        </w:rPr>
        <w:t>xiii. Faculty Assessment (Rubrics)</w:t>
      </w:r>
    </w:p>
    <w:p w14:paraId="606A29E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tbl>
      <w:tblPr>
        <w:tblStyle w:val="12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66"/>
        <w:gridCol w:w="1387"/>
        <w:gridCol w:w="1027"/>
        <w:gridCol w:w="1257"/>
        <w:gridCol w:w="1226"/>
        <w:gridCol w:w="1487"/>
      </w:tblGrid>
      <w:tr w14:paraId="33597B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12183A1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Criteria</w:t>
            </w:r>
          </w:p>
        </w:tc>
        <w:tc>
          <w:tcPr>
            <w:tcW w:w="0" w:type="auto"/>
            <w:vAlign w:val="center"/>
          </w:tcPr>
          <w:p w14:paraId="4678AE5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Excellent (5)</w:t>
            </w:r>
          </w:p>
        </w:tc>
        <w:tc>
          <w:tcPr>
            <w:tcW w:w="0" w:type="auto"/>
            <w:vAlign w:val="center"/>
          </w:tcPr>
          <w:p w14:paraId="1EC5055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Good (4)</w:t>
            </w:r>
          </w:p>
        </w:tc>
        <w:tc>
          <w:tcPr>
            <w:tcW w:w="0" w:type="auto"/>
            <w:vAlign w:val="center"/>
          </w:tcPr>
          <w:p w14:paraId="076B9EC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Average (3)</w:t>
            </w:r>
          </w:p>
        </w:tc>
        <w:tc>
          <w:tcPr>
            <w:tcW w:w="0" w:type="auto"/>
            <w:vAlign w:val="center"/>
          </w:tcPr>
          <w:p w14:paraId="46B5D6A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Poor (2)</w:t>
            </w:r>
          </w:p>
        </w:tc>
        <w:tc>
          <w:tcPr>
            <w:tcW w:w="0" w:type="auto"/>
            <w:vAlign w:val="center"/>
          </w:tcPr>
          <w:p w14:paraId="48F9D47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IN" w:eastAsia="en-IN"/>
              </w:rPr>
              <w:t>Very Poor (1)</w:t>
            </w:r>
          </w:p>
        </w:tc>
      </w:tr>
      <w:tr w14:paraId="2693B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AF2309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Understanding of Kit</w:t>
            </w:r>
          </w:p>
        </w:tc>
        <w:tc>
          <w:tcPr>
            <w:tcW w:w="0" w:type="auto"/>
            <w:vAlign w:val="center"/>
          </w:tcPr>
          <w:p w14:paraId="083FFAF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Complete</w:t>
            </w:r>
          </w:p>
        </w:tc>
        <w:tc>
          <w:tcPr>
            <w:tcW w:w="0" w:type="auto"/>
            <w:vAlign w:val="center"/>
          </w:tcPr>
          <w:p w14:paraId="198C6A5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Good</w:t>
            </w:r>
          </w:p>
        </w:tc>
        <w:tc>
          <w:tcPr>
            <w:tcW w:w="0" w:type="auto"/>
            <w:vAlign w:val="center"/>
          </w:tcPr>
          <w:p w14:paraId="3AD9634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Moderate</w:t>
            </w:r>
          </w:p>
        </w:tc>
        <w:tc>
          <w:tcPr>
            <w:tcW w:w="0" w:type="auto"/>
            <w:vAlign w:val="center"/>
          </w:tcPr>
          <w:p w14:paraId="40C361E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Low</w:t>
            </w:r>
          </w:p>
        </w:tc>
        <w:tc>
          <w:tcPr>
            <w:tcW w:w="0" w:type="auto"/>
            <w:vAlign w:val="center"/>
          </w:tcPr>
          <w:p w14:paraId="2290C2F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Very Low</w:t>
            </w:r>
          </w:p>
        </w:tc>
      </w:tr>
      <w:tr w14:paraId="6CEE0D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BB244E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Understanding of Simulator</w:t>
            </w:r>
          </w:p>
        </w:tc>
        <w:tc>
          <w:tcPr>
            <w:tcW w:w="0" w:type="auto"/>
            <w:vAlign w:val="center"/>
          </w:tcPr>
          <w:p w14:paraId="510B0E9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Complete</w:t>
            </w:r>
          </w:p>
        </w:tc>
        <w:tc>
          <w:tcPr>
            <w:tcW w:w="0" w:type="auto"/>
            <w:vAlign w:val="center"/>
          </w:tcPr>
          <w:p w14:paraId="303A9BA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Good</w:t>
            </w:r>
          </w:p>
        </w:tc>
        <w:tc>
          <w:tcPr>
            <w:tcW w:w="0" w:type="auto"/>
            <w:vAlign w:val="center"/>
          </w:tcPr>
          <w:p w14:paraId="5373353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Moderate</w:t>
            </w:r>
          </w:p>
        </w:tc>
        <w:tc>
          <w:tcPr>
            <w:tcW w:w="0" w:type="auto"/>
            <w:vAlign w:val="center"/>
          </w:tcPr>
          <w:p w14:paraId="05CDFC2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Low</w:t>
            </w:r>
          </w:p>
        </w:tc>
        <w:tc>
          <w:tcPr>
            <w:tcW w:w="0" w:type="auto"/>
            <w:vAlign w:val="center"/>
          </w:tcPr>
          <w:p w14:paraId="4A4FA80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Very Low</w:t>
            </w:r>
          </w:p>
        </w:tc>
      </w:tr>
      <w:tr w14:paraId="7C5E9F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38501B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Execution Skills</w:t>
            </w:r>
          </w:p>
        </w:tc>
        <w:tc>
          <w:tcPr>
            <w:tcW w:w="0" w:type="auto"/>
            <w:vAlign w:val="center"/>
          </w:tcPr>
          <w:p w14:paraId="20A0508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No error</w:t>
            </w:r>
          </w:p>
        </w:tc>
        <w:tc>
          <w:tcPr>
            <w:tcW w:w="0" w:type="auto"/>
            <w:vAlign w:val="center"/>
          </w:tcPr>
          <w:p w14:paraId="413F277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Minor error</w:t>
            </w:r>
          </w:p>
        </w:tc>
        <w:tc>
          <w:tcPr>
            <w:tcW w:w="0" w:type="auto"/>
            <w:vAlign w:val="center"/>
          </w:tcPr>
          <w:p w14:paraId="2ED9A57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Some errors</w:t>
            </w:r>
          </w:p>
        </w:tc>
        <w:tc>
          <w:tcPr>
            <w:tcW w:w="0" w:type="auto"/>
            <w:vAlign w:val="center"/>
          </w:tcPr>
          <w:p w14:paraId="6EADD0F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Many errors</w:t>
            </w:r>
          </w:p>
        </w:tc>
        <w:tc>
          <w:tcPr>
            <w:tcW w:w="0" w:type="auto"/>
            <w:vAlign w:val="center"/>
          </w:tcPr>
          <w:p w14:paraId="1D37AFC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Unable to execute</w:t>
            </w:r>
          </w:p>
        </w:tc>
      </w:tr>
      <w:tr w14:paraId="13BAF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520E03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Documentation</w:t>
            </w:r>
          </w:p>
        </w:tc>
        <w:tc>
          <w:tcPr>
            <w:tcW w:w="0" w:type="auto"/>
            <w:vAlign w:val="center"/>
          </w:tcPr>
          <w:p w14:paraId="6947016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Well structured</w:t>
            </w:r>
          </w:p>
        </w:tc>
        <w:tc>
          <w:tcPr>
            <w:tcW w:w="0" w:type="auto"/>
            <w:vAlign w:val="center"/>
          </w:tcPr>
          <w:p w14:paraId="640D178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Good</w:t>
            </w:r>
          </w:p>
        </w:tc>
        <w:tc>
          <w:tcPr>
            <w:tcW w:w="0" w:type="auto"/>
            <w:vAlign w:val="center"/>
          </w:tcPr>
          <w:p w14:paraId="654C1A0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Satisfactory</w:t>
            </w:r>
          </w:p>
        </w:tc>
        <w:tc>
          <w:tcPr>
            <w:tcW w:w="0" w:type="auto"/>
            <w:vAlign w:val="center"/>
          </w:tcPr>
          <w:p w14:paraId="338ED6F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Incomplete</w:t>
            </w:r>
          </w:p>
        </w:tc>
        <w:tc>
          <w:tcPr>
            <w:tcW w:w="0" w:type="auto"/>
            <w:vAlign w:val="center"/>
          </w:tcPr>
          <w:p w14:paraId="09DA389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Poor</w:t>
            </w:r>
          </w:p>
        </w:tc>
      </w:tr>
    </w:tbl>
    <w:p w14:paraId="2F92140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p w14:paraId="6E61BF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</w:p>
    <w:sectPr>
      <w:headerReference r:id="rId5" w:type="default"/>
      <w:footerReference r:id="rId6" w:type="default"/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DVI-TTYogesh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VI-TTYogesh">
    <w:panose1 w:val="02000400000000000000"/>
    <w:charset w:val="00"/>
    <w:family w:val="auto"/>
    <w:pitch w:val="default"/>
    <w:sig w:usb0="800000A7" w:usb1="0000004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A35C21">
    <w:pPr>
      <w:pStyle w:val="18"/>
    </w:pPr>
    <w:r>
      <w:rPr>
        <w:lang w:val="en-IN" w:eastAsia="en-IN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-76200</wp:posOffset>
          </wp:positionH>
          <wp:positionV relativeFrom="paragraph">
            <wp:posOffset>161925</wp:posOffset>
          </wp:positionV>
          <wp:extent cx="5505450" cy="326390"/>
          <wp:effectExtent l="0" t="0" r="0" b="0"/>
          <wp:wrapTight wrapText="bothSides">
            <wp:wrapPolygon>
              <wp:start x="0" y="0"/>
              <wp:lineTo x="0" y="20171"/>
              <wp:lineTo x="21525" y="20171"/>
              <wp:lineTo x="21525" y="0"/>
              <wp:lineTo x="0" y="0"/>
            </wp:wrapPolygon>
          </wp:wrapTight>
          <wp:docPr id="56" name="Picture 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" name="Picture 56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05450" cy="3263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F5A124">
    <w:pPr>
      <w:pStyle w:val="19"/>
      <w:tabs>
        <w:tab w:val="left" w:pos="2355"/>
        <w:tab w:val="clear" w:pos="4680"/>
        <w:tab w:val="clear" w:pos="9360"/>
      </w:tabs>
    </w:pPr>
    <w:r>
      <w:rPr>
        <w:lang w:val="en-IN" w:eastAsia="en-IN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-76200</wp:posOffset>
          </wp:positionH>
          <wp:positionV relativeFrom="paragraph">
            <wp:posOffset>-590550</wp:posOffset>
          </wp:positionV>
          <wp:extent cx="5582920" cy="1513840"/>
          <wp:effectExtent l="0" t="0" r="0" b="0"/>
          <wp:wrapTight wrapText="bothSides">
            <wp:wrapPolygon>
              <wp:start x="0" y="0"/>
              <wp:lineTo x="0" y="21201"/>
              <wp:lineTo x="21524" y="21201"/>
              <wp:lineTo x="21524" y="0"/>
              <wp:lineTo x="0" y="0"/>
            </wp:wrapPolygon>
          </wp:wrapTight>
          <wp:docPr id="55" name="Picture 5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" name="Picture 5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82640" cy="15138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000C005B"/>
    <w:multiLevelType w:val="multilevel"/>
    <w:tmpl w:val="000C005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01624056"/>
    <w:multiLevelType w:val="multilevel"/>
    <w:tmpl w:val="0162405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022F770F"/>
    <w:multiLevelType w:val="multilevel"/>
    <w:tmpl w:val="022F770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024A033B"/>
    <w:multiLevelType w:val="multilevel"/>
    <w:tmpl w:val="024A03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028B2F98"/>
    <w:multiLevelType w:val="multilevel"/>
    <w:tmpl w:val="028B2F9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>
    <w:nsid w:val="03E04832"/>
    <w:multiLevelType w:val="multilevel"/>
    <w:tmpl w:val="03E0483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>
    <w:nsid w:val="03F451E8"/>
    <w:multiLevelType w:val="multilevel"/>
    <w:tmpl w:val="03F451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07377C43"/>
    <w:multiLevelType w:val="multilevel"/>
    <w:tmpl w:val="07377C4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4">
    <w:nsid w:val="08AE25EF"/>
    <w:multiLevelType w:val="multilevel"/>
    <w:tmpl w:val="08AE25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08B70DE8"/>
    <w:multiLevelType w:val="multilevel"/>
    <w:tmpl w:val="08B70DE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6">
    <w:nsid w:val="09D02845"/>
    <w:multiLevelType w:val="multilevel"/>
    <w:tmpl w:val="09D028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0A0062CE"/>
    <w:multiLevelType w:val="multilevel"/>
    <w:tmpl w:val="0A0062C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8">
    <w:nsid w:val="0A906755"/>
    <w:multiLevelType w:val="multilevel"/>
    <w:tmpl w:val="0A90675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9">
    <w:nsid w:val="0C07290D"/>
    <w:multiLevelType w:val="multilevel"/>
    <w:tmpl w:val="0C07290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0">
    <w:nsid w:val="0D9B2732"/>
    <w:multiLevelType w:val="multilevel"/>
    <w:tmpl w:val="0D9B27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>
    <w:nsid w:val="0DC14EF9"/>
    <w:multiLevelType w:val="multilevel"/>
    <w:tmpl w:val="0DC14E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>
    <w:nsid w:val="0DDD1B9E"/>
    <w:multiLevelType w:val="multilevel"/>
    <w:tmpl w:val="0DDD1B9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3">
    <w:nsid w:val="0EC95DB8"/>
    <w:multiLevelType w:val="multilevel"/>
    <w:tmpl w:val="0EC95DB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4">
    <w:nsid w:val="0F8A419A"/>
    <w:multiLevelType w:val="multilevel"/>
    <w:tmpl w:val="0F8A41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>
    <w:nsid w:val="0FF728FA"/>
    <w:multiLevelType w:val="multilevel"/>
    <w:tmpl w:val="0FF728F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6">
    <w:nsid w:val="10721580"/>
    <w:multiLevelType w:val="multilevel"/>
    <w:tmpl w:val="107215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>
    <w:nsid w:val="108E4819"/>
    <w:multiLevelType w:val="multilevel"/>
    <w:tmpl w:val="108E48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>
    <w:nsid w:val="10B92E21"/>
    <w:multiLevelType w:val="multilevel"/>
    <w:tmpl w:val="10B92E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>
    <w:nsid w:val="1134374D"/>
    <w:multiLevelType w:val="multilevel"/>
    <w:tmpl w:val="1134374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0">
    <w:nsid w:val="129E7DD9"/>
    <w:multiLevelType w:val="multilevel"/>
    <w:tmpl w:val="129E7D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>
    <w:nsid w:val="13694CFF"/>
    <w:multiLevelType w:val="multilevel"/>
    <w:tmpl w:val="13694C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>
    <w:nsid w:val="142761B5"/>
    <w:multiLevelType w:val="multilevel"/>
    <w:tmpl w:val="142761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>
    <w:nsid w:val="14650D47"/>
    <w:multiLevelType w:val="multilevel"/>
    <w:tmpl w:val="14650D4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4">
    <w:nsid w:val="1A2079C3"/>
    <w:multiLevelType w:val="multilevel"/>
    <w:tmpl w:val="1A2079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>
    <w:nsid w:val="1AE62712"/>
    <w:multiLevelType w:val="multilevel"/>
    <w:tmpl w:val="1AE627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>
    <w:nsid w:val="1B345432"/>
    <w:multiLevelType w:val="multilevel"/>
    <w:tmpl w:val="1B34543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7">
    <w:nsid w:val="1C051808"/>
    <w:multiLevelType w:val="multilevel"/>
    <w:tmpl w:val="1C05180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8">
    <w:nsid w:val="1C5D614C"/>
    <w:multiLevelType w:val="multilevel"/>
    <w:tmpl w:val="1C5D61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>
    <w:nsid w:val="1C731212"/>
    <w:multiLevelType w:val="multilevel"/>
    <w:tmpl w:val="1C7312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>
    <w:nsid w:val="1C95477C"/>
    <w:multiLevelType w:val="multilevel"/>
    <w:tmpl w:val="1C95477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1">
    <w:nsid w:val="1D5744C4"/>
    <w:multiLevelType w:val="multilevel"/>
    <w:tmpl w:val="1D5744C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2">
    <w:nsid w:val="1F053BC3"/>
    <w:multiLevelType w:val="multilevel"/>
    <w:tmpl w:val="1F053BC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3">
    <w:nsid w:val="1FDD15AF"/>
    <w:multiLevelType w:val="multilevel"/>
    <w:tmpl w:val="1FDD15A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4">
    <w:nsid w:val="207901F6"/>
    <w:multiLevelType w:val="multilevel"/>
    <w:tmpl w:val="207901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5">
    <w:nsid w:val="2128371A"/>
    <w:multiLevelType w:val="multilevel"/>
    <w:tmpl w:val="2128371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6">
    <w:nsid w:val="22FA05E7"/>
    <w:multiLevelType w:val="multilevel"/>
    <w:tmpl w:val="22FA05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7">
    <w:nsid w:val="27634E29"/>
    <w:multiLevelType w:val="multilevel"/>
    <w:tmpl w:val="27634E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8">
    <w:nsid w:val="2876617D"/>
    <w:multiLevelType w:val="multilevel"/>
    <w:tmpl w:val="287661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9">
    <w:nsid w:val="28980649"/>
    <w:multiLevelType w:val="multilevel"/>
    <w:tmpl w:val="289806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0">
    <w:nsid w:val="28DA7AC6"/>
    <w:multiLevelType w:val="multilevel"/>
    <w:tmpl w:val="28DA7A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1">
    <w:nsid w:val="297C3592"/>
    <w:multiLevelType w:val="multilevel"/>
    <w:tmpl w:val="297C35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2">
    <w:nsid w:val="298C083D"/>
    <w:multiLevelType w:val="multilevel"/>
    <w:tmpl w:val="298C08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3">
    <w:nsid w:val="2A0839E7"/>
    <w:multiLevelType w:val="multilevel"/>
    <w:tmpl w:val="2A0839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4">
    <w:nsid w:val="2B8F38BA"/>
    <w:multiLevelType w:val="multilevel"/>
    <w:tmpl w:val="2B8F38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5">
    <w:nsid w:val="2D717824"/>
    <w:multiLevelType w:val="multilevel"/>
    <w:tmpl w:val="2D71782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6">
    <w:nsid w:val="2F0B05E2"/>
    <w:multiLevelType w:val="multilevel"/>
    <w:tmpl w:val="2F0B05E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7">
    <w:nsid w:val="2F2841AB"/>
    <w:multiLevelType w:val="multilevel"/>
    <w:tmpl w:val="2F2841A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8">
    <w:nsid w:val="3086459B"/>
    <w:multiLevelType w:val="multilevel"/>
    <w:tmpl w:val="308645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9">
    <w:nsid w:val="33272A44"/>
    <w:multiLevelType w:val="multilevel"/>
    <w:tmpl w:val="33272A4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0">
    <w:nsid w:val="34EE3EAA"/>
    <w:multiLevelType w:val="multilevel"/>
    <w:tmpl w:val="34EE3E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1">
    <w:nsid w:val="35467BD1"/>
    <w:multiLevelType w:val="multilevel"/>
    <w:tmpl w:val="35467B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2">
    <w:nsid w:val="358B4121"/>
    <w:multiLevelType w:val="multilevel"/>
    <w:tmpl w:val="358B41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3">
    <w:nsid w:val="36D95A2F"/>
    <w:multiLevelType w:val="multilevel"/>
    <w:tmpl w:val="36D95A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4">
    <w:nsid w:val="371E368F"/>
    <w:multiLevelType w:val="multilevel"/>
    <w:tmpl w:val="371E36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5">
    <w:nsid w:val="3760144B"/>
    <w:multiLevelType w:val="multilevel"/>
    <w:tmpl w:val="3760144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6">
    <w:nsid w:val="37CA00C3"/>
    <w:multiLevelType w:val="multilevel"/>
    <w:tmpl w:val="37CA00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7">
    <w:nsid w:val="38BE1A9D"/>
    <w:multiLevelType w:val="multilevel"/>
    <w:tmpl w:val="38BE1A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8">
    <w:nsid w:val="3A337A06"/>
    <w:multiLevelType w:val="multilevel"/>
    <w:tmpl w:val="3A337A0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9">
    <w:nsid w:val="3AE931B2"/>
    <w:multiLevelType w:val="multilevel"/>
    <w:tmpl w:val="3AE931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0">
    <w:nsid w:val="3B2A6839"/>
    <w:multiLevelType w:val="multilevel"/>
    <w:tmpl w:val="3B2A68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1">
    <w:nsid w:val="3B2A76BB"/>
    <w:multiLevelType w:val="multilevel"/>
    <w:tmpl w:val="3B2A76B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2">
    <w:nsid w:val="3B42108D"/>
    <w:multiLevelType w:val="multilevel"/>
    <w:tmpl w:val="3B4210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3">
    <w:nsid w:val="3E0C1661"/>
    <w:multiLevelType w:val="multilevel"/>
    <w:tmpl w:val="3E0C166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4">
    <w:nsid w:val="3EAD2784"/>
    <w:multiLevelType w:val="multilevel"/>
    <w:tmpl w:val="3EAD278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5">
    <w:nsid w:val="3F5F6220"/>
    <w:multiLevelType w:val="multilevel"/>
    <w:tmpl w:val="3F5F62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6">
    <w:nsid w:val="3FAE4880"/>
    <w:multiLevelType w:val="multilevel"/>
    <w:tmpl w:val="3FAE488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7">
    <w:nsid w:val="408E440E"/>
    <w:multiLevelType w:val="multilevel"/>
    <w:tmpl w:val="408E44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8">
    <w:nsid w:val="42451CC1"/>
    <w:multiLevelType w:val="multilevel"/>
    <w:tmpl w:val="42451C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9">
    <w:nsid w:val="43612C7A"/>
    <w:multiLevelType w:val="multilevel"/>
    <w:tmpl w:val="43612C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0">
    <w:nsid w:val="45C421DC"/>
    <w:multiLevelType w:val="multilevel"/>
    <w:tmpl w:val="45C421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1">
    <w:nsid w:val="45FC0B6B"/>
    <w:multiLevelType w:val="multilevel"/>
    <w:tmpl w:val="45FC0B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2">
    <w:nsid w:val="462655DE"/>
    <w:multiLevelType w:val="multilevel"/>
    <w:tmpl w:val="462655D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3">
    <w:nsid w:val="47234FE4"/>
    <w:multiLevelType w:val="multilevel"/>
    <w:tmpl w:val="47234F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4">
    <w:nsid w:val="474E3C9C"/>
    <w:multiLevelType w:val="multilevel"/>
    <w:tmpl w:val="474E3C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5">
    <w:nsid w:val="47F71A24"/>
    <w:multiLevelType w:val="multilevel"/>
    <w:tmpl w:val="47F71A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6">
    <w:nsid w:val="4A1B3277"/>
    <w:multiLevelType w:val="multilevel"/>
    <w:tmpl w:val="4A1B327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7">
    <w:nsid w:val="4A294BAE"/>
    <w:multiLevelType w:val="multilevel"/>
    <w:tmpl w:val="4A294B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8">
    <w:nsid w:val="4AEB6A90"/>
    <w:multiLevelType w:val="multilevel"/>
    <w:tmpl w:val="4AEB6A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9">
    <w:nsid w:val="4B1D4A56"/>
    <w:multiLevelType w:val="multilevel"/>
    <w:tmpl w:val="4B1D4A5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0">
    <w:nsid w:val="4CCE34F4"/>
    <w:multiLevelType w:val="multilevel"/>
    <w:tmpl w:val="4CCE34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1">
    <w:nsid w:val="4D870050"/>
    <w:multiLevelType w:val="multilevel"/>
    <w:tmpl w:val="4D8700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2">
    <w:nsid w:val="4DB029B3"/>
    <w:multiLevelType w:val="multilevel"/>
    <w:tmpl w:val="4DB029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3">
    <w:nsid w:val="4E780C74"/>
    <w:multiLevelType w:val="multilevel"/>
    <w:tmpl w:val="4E780C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4">
    <w:nsid w:val="4FB054C1"/>
    <w:multiLevelType w:val="multilevel"/>
    <w:tmpl w:val="4FB054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5">
    <w:nsid w:val="5096406B"/>
    <w:multiLevelType w:val="multilevel"/>
    <w:tmpl w:val="509640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6">
    <w:nsid w:val="517658F5"/>
    <w:multiLevelType w:val="multilevel"/>
    <w:tmpl w:val="517658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7">
    <w:nsid w:val="51AE3AEA"/>
    <w:multiLevelType w:val="multilevel"/>
    <w:tmpl w:val="51AE3A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8">
    <w:nsid w:val="51C773A7"/>
    <w:multiLevelType w:val="multilevel"/>
    <w:tmpl w:val="51C773A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9">
    <w:nsid w:val="51F86DD0"/>
    <w:multiLevelType w:val="multilevel"/>
    <w:tmpl w:val="51F86DD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0">
    <w:nsid w:val="525426B1"/>
    <w:multiLevelType w:val="multilevel"/>
    <w:tmpl w:val="525426B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1">
    <w:nsid w:val="53AB1C5F"/>
    <w:multiLevelType w:val="multilevel"/>
    <w:tmpl w:val="53AB1C5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2">
    <w:nsid w:val="5516047E"/>
    <w:multiLevelType w:val="multilevel"/>
    <w:tmpl w:val="5516047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3">
    <w:nsid w:val="55C0658F"/>
    <w:multiLevelType w:val="multilevel"/>
    <w:tmpl w:val="55C0658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4">
    <w:nsid w:val="56C630B5"/>
    <w:multiLevelType w:val="multilevel"/>
    <w:tmpl w:val="56C630B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5">
    <w:nsid w:val="57563A64"/>
    <w:multiLevelType w:val="multilevel"/>
    <w:tmpl w:val="57563A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6">
    <w:nsid w:val="5825463D"/>
    <w:multiLevelType w:val="multilevel"/>
    <w:tmpl w:val="5825463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7">
    <w:nsid w:val="584D4818"/>
    <w:multiLevelType w:val="multilevel"/>
    <w:tmpl w:val="584D481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8">
    <w:nsid w:val="592F3388"/>
    <w:multiLevelType w:val="multilevel"/>
    <w:tmpl w:val="592F33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9">
    <w:nsid w:val="59526725"/>
    <w:multiLevelType w:val="multilevel"/>
    <w:tmpl w:val="595267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0">
    <w:nsid w:val="5A4F5619"/>
    <w:multiLevelType w:val="multilevel"/>
    <w:tmpl w:val="5A4F56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1">
    <w:nsid w:val="5A8D0D3A"/>
    <w:multiLevelType w:val="multilevel"/>
    <w:tmpl w:val="5A8D0D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2">
    <w:nsid w:val="5AA949C0"/>
    <w:multiLevelType w:val="multilevel"/>
    <w:tmpl w:val="5AA949C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3">
    <w:nsid w:val="5AF354C7"/>
    <w:multiLevelType w:val="multilevel"/>
    <w:tmpl w:val="5AF354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4">
    <w:nsid w:val="5B8E1AF4"/>
    <w:multiLevelType w:val="multilevel"/>
    <w:tmpl w:val="5B8E1A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5">
    <w:nsid w:val="5D583736"/>
    <w:multiLevelType w:val="multilevel"/>
    <w:tmpl w:val="5D5837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6">
    <w:nsid w:val="5DF53A94"/>
    <w:multiLevelType w:val="multilevel"/>
    <w:tmpl w:val="5DF53A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7">
    <w:nsid w:val="5E6215A0"/>
    <w:multiLevelType w:val="multilevel"/>
    <w:tmpl w:val="5E6215A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8">
    <w:nsid w:val="5E98272A"/>
    <w:multiLevelType w:val="multilevel"/>
    <w:tmpl w:val="5E98272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9">
    <w:nsid w:val="5FA32B0A"/>
    <w:multiLevelType w:val="multilevel"/>
    <w:tmpl w:val="5FA32B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0">
    <w:nsid w:val="609A3F49"/>
    <w:multiLevelType w:val="multilevel"/>
    <w:tmpl w:val="609A3F4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1">
    <w:nsid w:val="611E7DCB"/>
    <w:multiLevelType w:val="multilevel"/>
    <w:tmpl w:val="611E7D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2">
    <w:nsid w:val="61A011B2"/>
    <w:multiLevelType w:val="multilevel"/>
    <w:tmpl w:val="61A011B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3">
    <w:nsid w:val="640676D8"/>
    <w:multiLevelType w:val="multilevel"/>
    <w:tmpl w:val="640676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4">
    <w:nsid w:val="647B0FDD"/>
    <w:multiLevelType w:val="multilevel"/>
    <w:tmpl w:val="647B0F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5">
    <w:nsid w:val="65536418"/>
    <w:multiLevelType w:val="multilevel"/>
    <w:tmpl w:val="6553641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6">
    <w:nsid w:val="65B52E12"/>
    <w:multiLevelType w:val="multilevel"/>
    <w:tmpl w:val="65B52E1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7">
    <w:nsid w:val="65C173A9"/>
    <w:multiLevelType w:val="multilevel"/>
    <w:tmpl w:val="65C173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8">
    <w:nsid w:val="65F36B00"/>
    <w:multiLevelType w:val="multilevel"/>
    <w:tmpl w:val="65F36B0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9">
    <w:nsid w:val="6A103091"/>
    <w:multiLevelType w:val="multilevel"/>
    <w:tmpl w:val="6A1030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0">
    <w:nsid w:val="6CA24E15"/>
    <w:multiLevelType w:val="multilevel"/>
    <w:tmpl w:val="6CA24E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1">
    <w:nsid w:val="6CBB1FB4"/>
    <w:multiLevelType w:val="multilevel"/>
    <w:tmpl w:val="6CBB1FB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32">
    <w:nsid w:val="6CF1321C"/>
    <w:multiLevelType w:val="multilevel"/>
    <w:tmpl w:val="6CF132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3">
    <w:nsid w:val="6D094204"/>
    <w:multiLevelType w:val="multilevel"/>
    <w:tmpl w:val="6D09420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34">
    <w:nsid w:val="6DD3172F"/>
    <w:multiLevelType w:val="multilevel"/>
    <w:tmpl w:val="6DD3172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35">
    <w:nsid w:val="706A5854"/>
    <w:multiLevelType w:val="multilevel"/>
    <w:tmpl w:val="706A58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6">
    <w:nsid w:val="707E5775"/>
    <w:multiLevelType w:val="multilevel"/>
    <w:tmpl w:val="707E577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37">
    <w:nsid w:val="70F370D3"/>
    <w:multiLevelType w:val="multilevel"/>
    <w:tmpl w:val="70F370D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38">
    <w:nsid w:val="719A005B"/>
    <w:multiLevelType w:val="multilevel"/>
    <w:tmpl w:val="719A005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39">
    <w:nsid w:val="71EE173B"/>
    <w:multiLevelType w:val="multilevel"/>
    <w:tmpl w:val="71EE17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0">
    <w:nsid w:val="74CF7076"/>
    <w:multiLevelType w:val="multilevel"/>
    <w:tmpl w:val="74CF707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41">
    <w:nsid w:val="756030FD"/>
    <w:multiLevelType w:val="multilevel"/>
    <w:tmpl w:val="756030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2">
    <w:nsid w:val="7714106A"/>
    <w:multiLevelType w:val="multilevel"/>
    <w:tmpl w:val="771410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3">
    <w:nsid w:val="77750592"/>
    <w:multiLevelType w:val="multilevel"/>
    <w:tmpl w:val="7775059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44">
    <w:nsid w:val="77B411F0"/>
    <w:multiLevelType w:val="multilevel"/>
    <w:tmpl w:val="77B411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5">
    <w:nsid w:val="77B94981"/>
    <w:multiLevelType w:val="multilevel"/>
    <w:tmpl w:val="77B9498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46">
    <w:nsid w:val="7829065B"/>
    <w:multiLevelType w:val="multilevel"/>
    <w:tmpl w:val="7829065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47">
    <w:nsid w:val="7BBD6482"/>
    <w:multiLevelType w:val="multilevel"/>
    <w:tmpl w:val="7BBD64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8">
    <w:nsid w:val="7D3E1A0A"/>
    <w:multiLevelType w:val="multilevel"/>
    <w:tmpl w:val="7D3E1A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9">
    <w:nsid w:val="7D8655AA"/>
    <w:multiLevelType w:val="multilevel"/>
    <w:tmpl w:val="7D8655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0">
    <w:nsid w:val="7E432805"/>
    <w:multiLevelType w:val="multilevel"/>
    <w:tmpl w:val="7E43280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14"/>
  </w:num>
  <w:num w:numId="8">
    <w:abstractNumId w:val="58"/>
  </w:num>
  <w:num w:numId="9">
    <w:abstractNumId w:val="34"/>
  </w:num>
  <w:num w:numId="10">
    <w:abstractNumId w:val="79"/>
  </w:num>
  <w:num w:numId="11">
    <w:abstractNumId w:val="96"/>
  </w:num>
  <w:num w:numId="12">
    <w:abstractNumId w:val="102"/>
  </w:num>
  <w:num w:numId="13">
    <w:abstractNumId w:val="26"/>
  </w:num>
  <w:num w:numId="14">
    <w:abstractNumId w:val="80"/>
  </w:num>
  <w:num w:numId="15">
    <w:abstractNumId w:val="100"/>
  </w:num>
  <w:num w:numId="16">
    <w:abstractNumId w:val="82"/>
  </w:num>
  <w:num w:numId="17">
    <w:abstractNumId w:val="146"/>
  </w:num>
  <w:num w:numId="18">
    <w:abstractNumId w:val="144"/>
  </w:num>
  <w:num w:numId="19">
    <w:abstractNumId w:val="32"/>
  </w:num>
  <w:num w:numId="20">
    <w:abstractNumId w:val="78"/>
  </w:num>
  <w:num w:numId="21">
    <w:abstractNumId w:val="37"/>
  </w:num>
  <w:num w:numId="22">
    <w:abstractNumId w:val="95"/>
  </w:num>
  <w:num w:numId="23">
    <w:abstractNumId w:val="28"/>
  </w:num>
  <w:num w:numId="24">
    <w:abstractNumId w:val="137"/>
  </w:num>
  <w:num w:numId="25">
    <w:abstractNumId w:val="143"/>
  </w:num>
  <w:num w:numId="26">
    <w:abstractNumId w:val="40"/>
  </w:num>
  <w:num w:numId="27">
    <w:abstractNumId w:val="119"/>
  </w:num>
  <w:num w:numId="28">
    <w:abstractNumId w:val="132"/>
  </w:num>
  <w:num w:numId="29">
    <w:abstractNumId w:val="122"/>
  </w:num>
  <w:num w:numId="30">
    <w:abstractNumId w:val="48"/>
  </w:num>
  <w:num w:numId="31">
    <w:abstractNumId w:val="81"/>
  </w:num>
  <w:num w:numId="32">
    <w:abstractNumId w:val="128"/>
  </w:num>
  <w:num w:numId="33">
    <w:abstractNumId w:val="36"/>
  </w:num>
  <w:num w:numId="34">
    <w:abstractNumId w:val="43"/>
  </w:num>
  <w:num w:numId="35">
    <w:abstractNumId w:val="52"/>
  </w:num>
  <w:num w:numId="36">
    <w:abstractNumId w:val="38"/>
  </w:num>
  <w:num w:numId="37">
    <w:abstractNumId w:val="141"/>
  </w:num>
  <w:num w:numId="38">
    <w:abstractNumId w:val="42"/>
  </w:num>
  <w:num w:numId="39">
    <w:abstractNumId w:val="87"/>
  </w:num>
  <w:num w:numId="40">
    <w:abstractNumId w:val="110"/>
  </w:num>
  <w:num w:numId="41">
    <w:abstractNumId w:val="17"/>
  </w:num>
  <w:num w:numId="42">
    <w:abstractNumId w:val="8"/>
  </w:num>
  <w:num w:numId="43">
    <w:abstractNumId w:val="145"/>
  </w:num>
  <w:num w:numId="44">
    <w:abstractNumId w:val="135"/>
  </w:num>
  <w:num w:numId="45">
    <w:abstractNumId w:val="62"/>
  </w:num>
  <w:num w:numId="46">
    <w:abstractNumId w:val="105"/>
  </w:num>
  <w:num w:numId="47">
    <w:abstractNumId w:val="98"/>
  </w:num>
  <w:num w:numId="48">
    <w:abstractNumId w:val="93"/>
  </w:num>
  <w:num w:numId="49">
    <w:abstractNumId w:val="9"/>
  </w:num>
  <w:num w:numId="50">
    <w:abstractNumId w:val="134"/>
  </w:num>
  <w:num w:numId="51">
    <w:abstractNumId w:val="104"/>
  </w:num>
  <w:num w:numId="52">
    <w:abstractNumId w:val="126"/>
  </w:num>
  <w:num w:numId="53">
    <w:abstractNumId w:val="31"/>
  </w:num>
  <w:num w:numId="54">
    <w:abstractNumId w:val="30"/>
  </w:num>
  <w:num w:numId="55">
    <w:abstractNumId w:val="69"/>
  </w:num>
  <w:num w:numId="56">
    <w:abstractNumId w:val="150"/>
  </w:num>
  <w:num w:numId="57">
    <w:abstractNumId w:val="75"/>
  </w:num>
  <w:num w:numId="58">
    <w:abstractNumId w:val="47"/>
  </w:num>
  <w:num w:numId="59">
    <w:abstractNumId w:val="41"/>
  </w:num>
  <w:num w:numId="60">
    <w:abstractNumId w:val="117"/>
  </w:num>
  <w:num w:numId="61">
    <w:abstractNumId w:val="65"/>
  </w:num>
  <w:num w:numId="62">
    <w:abstractNumId w:val="139"/>
  </w:num>
  <w:num w:numId="63">
    <w:abstractNumId w:val="114"/>
  </w:num>
  <w:num w:numId="64">
    <w:abstractNumId w:val="115"/>
  </w:num>
  <w:num w:numId="65">
    <w:abstractNumId w:val="20"/>
  </w:num>
  <w:num w:numId="66">
    <w:abstractNumId w:val="11"/>
  </w:num>
  <w:num w:numId="67">
    <w:abstractNumId w:val="60"/>
  </w:num>
  <w:num w:numId="68">
    <w:abstractNumId w:val="35"/>
  </w:num>
  <w:num w:numId="69">
    <w:abstractNumId w:val="136"/>
  </w:num>
  <w:num w:numId="70">
    <w:abstractNumId w:val="29"/>
  </w:num>
  <w:num w:numId="71">
    <w:abstractNumId w:val="120"/>
  </w:num>
  <w:num w:numId="72">
    <w:abstractNumId w:val="92"/>
  </w:num>
  <w:num w:numId="73">
    <w:abstractNumId w:val="12"/>
  </w:num>
  <w:num w:numId="74">
    <w:abstractNumId w:val="148"/>
  </w:num>
  <w:num w:numId="75">
    <w:abstractNumId w:val="13"/>
  </w:num>
  <w:num w:numId="76">
    <w:abstractNumId w:val="24"/>
  </w:num>
  <w:num w:numId="77">
    <w:abstractNumId w:val="108"/>
  </w:num>
  <w:num w:numId="78">
    <w:abstractNumId w:val="55"/>
  </w:num>
  <w:num w:numId="79">
    <w:abstractNumId w:val="45"/>
  </w:num>
  <w:num w:numId="80">
    <w:abstractNumId w:val="103"/>
  </w:num>
  <w:num w:numId="81">
    <w:abstractNumId w:val="50"/>
  </w:num>
  <w:num w:numId="82">
    <w:abstractNumId w:val="39"/>
  </w:num>
  <w:num w:numId="83">
    <w:abstractNumId w:val="116"/>
  </w:num>
  <w:num w:numId="84">
    <w:abstractNumId w:val="59"/>
  </w:num>
  <w:num w:numId="85">
    <w:abstractNumId w:val="111"/>
  </w:num>
  <w:num w:numId="86">
    <w:abstractNumId w:val="54"/>
  </w:num>
  <w:num w:numId="87">
    <w:abstractNumId w:val="18"/>
  </w:num>
  <w:num w:numId="88">
    <w:abstractNumId w:val="23"/>
  </w:num>
  <w:num w:numId="89">
    <w:abstractNumId w:val="89"/>
  </w:num>
  <w:num w:numId="90">
    <w:abstractNumId w:val="94"/>
  </w:num>
  <w:num w:numId="91">
    <w:abstractNumId w:val="88"/>
  </w:num>
  <w:num w:numId="92">
    <w:abstractNumId w:val="46"/>
  </w:num>
  <w:num w:numId="93">
    <w:abstractNumId w:val="113"/>
  </w:num>
  <w:num w:numId="94">
    <w:abstractNumId w:val="53"/>
  </w:num>
  <w:num w:numId="95">
    <w:abstractNumId w:val="6"/>
  </w:num>
  <w:num w:numId="96">
    <w:abstractNumId w:val="127"/>
  </w:num>
  <w:num w:numId="97">
    <w:abstractNumId w:val="124"/>
  </w:num>
  <w:num w:numId="98">
    <w:abstractNumId w:val="7"/>
  </w:num>
  <w:num w:numId="99">
    <w:abstractNumId w:val="107"/>
  </w:num>
  <w:num w:numId="100">
    <w:abstractNumId w:val="74"/>
  </w:num>
  <w:num w:numId="101">
    <w:abstractNumId w:val="97"/>
  </w:num>
  <w:num w:numId="102">
    <w:abstractNumId w:val="27"/>
  </w:num>
  <w:num w:numId="103">
    <w:abstractNumId w:val="90"/>
  </w:num>
  <w:num w:numId="104">
    <w:abstractNumId w:val="83"/>
  </w:num>
  <w:num w:numId="105">
    <w:abstractNumId w:val="147"/>
  </w:num>
  <w:num w:numId="106">
    <w:abstractNumId w:val="10"/>
  </w:num>
  <w:num w:numId="107">
    <w:abstractNumId w:val="149"/>
  </w:num>
  <w:num w:numId="108">
    <w:abstractNumId w:val="121"/>
  </w:num>
  <w:num w:numId="109">
    <w:abstractNumId w:val="106"/>
  </w:num>
  <w:num w:numId="110">
    <w:abstractNumId w:val="133"/>
  </w:num>
  <w:num w:numId="111">
    <w:abstractNumId w:val="131"/>
  </w:num>
  <w:num w:numId="112">
    <w:abstractNumId w:val="109"/>
  </w:num>
  <w:num w:numId="113">
    <w:abstractNumId w:val="118"/>
  </w:num>
  <w:num w:numId="114">
    <w:abstractNumId w:val="130"/>
  </w:num>
  <w:num w:numId="115">
    <w:abstractNumId w:val="63"/>
  </w:num>
  <w:num w:numId="116">
    <w:abstractNumId w:val="15"/>
  </w:num>
  <w:num w:numId="117">
    <w:abstractNumId w:val="72"/>
  </w:num>
  <w:num w:numId="118">
    <w:abstractNumId w:val="64"/>
  </w:num>
  <w:num w:numId="119">
    <w:abstractNumId w:val="101"/>
  </w:num>
  <w:num w:numId="120">
    <w:abstractNumId w:val="99"/>
  </w:num>
  <w:num w:numId="121">
    <w:abstractNumId w:val="68"/>
  </w:num>
  <w:num w:numId="122">
    <w:abstractNumId w:val="49"/>
  </w:num>
  <w:num w:numId="123">
    <w:abstractNumId w:val="44"/>
  </w:num>
  <w:num w:numId="124">
    <w:abstractNumId w:val="76"/>
  </w:num>
  <w:num w:numId="125">
    <w:abstractNumId w:val="61"/>
  </w:num>
  <w:num w:numId="126">
    <w:abstractNumId w:val="22"/>
  </w:num>
  <w:num w:numId="127">
    <w:abstractNumId w:val="21"/>
  </w:num>
  <w:num w:numId="128">
    <w:abstractNumId w:val="123"/>
  </w:num>
  <w:num w:numId="129">
    <w:abstractNumId w:val="56"/>
  </w:num>
  <w:num w:numId="130">
    <w:abstractNumId w:val="125"/>
  </w:num>
  <w:num w:numId="131">
    <w:abstractNumId w:val="86"/>
  </w:num>
  <w:num w:numId="132">
    <w:abstractNumId w:val="51"/>
  </w:num>
  <w:num w:numId="133">
    <w:abstractNumId w:val="142"/>
  </w:num>
  <w:num w:numId="134">
    <w:abstractNumId w:val="16"/>
  </w:num>
  <w:num w:numId="135">
    <w:abstractNumId w:val="66"/>
  </w:num>
  <w:num w:numId="136">
    <w:abstractNumId w:val="71"/>
  </w:num>
  <w:num w:numId="137">
    <w:abstractNumId w:val="91"/>
  </w:num>
  <w:num w:numId="138">
    <w:abstractNumId w:val="70"/>
  </w:num>
  <w:num w:numId="139">
    <w:abstractNumId w:val="57"/>
  </w:num>
  <w:num w:numId="140">
    <w:abstractNumId w:val="19"/>
  </w:num>
  <w:num w:numId="141">
    <w:abstractNumId w:val="33"/>
  </w:num>
  <w:num w:numId="142">
    <w:abstractNumId w:val="129"/>
  </w:num>
  <w:num w:numId="143">
    <w:abstractNumId w:val="77"/>
  </w:num>
  <w:num w:numId="144">
    <w:abstractNumId w:val="138"/>
  </w:num>
  <w:num w:numId="145">
    <w:abstractNumId w:val="84"/>
  </w:num>
  <w:num w:numId="146">
    <w:abstractNumId w:val="25"/>
  </w:num>
  <w:num w:numId="147">
    <w:abstractNumId w:val="67"/>
  </w:num>
  <w:num w:numId="148">
    <w:abstractNumId w:val="85"/>
  </w:num>
  <w:num w:numId="149">
    <w:abstractNumId w:val="140"/>
  </w:num>
  <w:num w:numId="150">
    <w:abstractNumId w:val="73"/>
  </w:num>
  <w:num w:numId="151">
    <w:abstractNumId w:val="1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72C4A"/>
    <w:rsid w:val="0019280B"/>
    <w:rsid w:val="001F409A"/>
    <w:rsid w:val="0029639D"/>
    <w:rsid w:val="002F6C51"/>
    <w:rsid w:val="00326F90"/>
    <w:rsid w:val="003A1C25"/>
    <w:rsid w:val="00481F3C"/>
    <w:rsid w:val="004A3C2A"/>
    <w:rsid w:val="006177EB"/>
    <w:rsid w:val="0062697C"/>
    <w:rsid w:val="00635522"/>
    <w:rsid w:val="00660FA1"/>
    <w:rsid w:val="006D68AD"/>
    <w:rsid w:val="00751C1E"/>
    <w:rsid w:val="008D3ADB"/>
    <w:rsid w:val="009048D0"/>
    <w:rsid w:val="0099676F"/>
    <w:rsid w:val="00A03375"/>
    <w:rsid w:val="00AA1D8D"/>
    <w:rsid w:val="00AA3757"/>
    <w:rsid w:val="00B47730"/>
    <w:rsid w:val="00B81EAE"/>
    <w:rsid w:val="00B9091F"/>
    <w:rsid w:val="00C47CFF"/>
    <w:rsid w:val="00CB0664"/>
    <w:rsid w:val="00F73719"/>
    <w:rsid w:val="00FB51C8"/>
    <w:rsid w:val="00FC693F"/>
    <w:rsid w:val="61431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56</Pages>
  <Words>6442</Words>
  <Characters>36720</Characters>
  <Lines>306</Lines>
  <Paragraphs>86</Paragraphs>
  <TotalTime>212</TotalTime>
  <ScaleCrop>false</ScaleCrop>
  <LinksUpToDate>false</LinksUpToDate>
  <CharactersWithSpaces>43076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SHANTANU</cp:lastModifiedBy>
  <dcterms:modified xsi:type="dcterms:W3CDTF">2026-02-09T09:02:45Z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4E13983A5BEE4DD680623AEA913FDAD4_12</vt:lpwstr>
  </property>
</Properties>
</file>